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3358BD" w:rsidRPr="00A275C8" w:rsidRDefault="003358BD"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18A06D36"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 xml:space="preserve">Edition </w:t>
                              </w:r>
                              <w:r w:rsidR="00792F8D">
                                <w:rPr>
                                  <w:rFonts w:ascii="Arial" w:hAnsi="Arial" w:cs="HelveticaNeueLT Std Med"/>
                                  <w:b/>
                                  <w:color w:val="00004C"/>
                                  <w:sz w:val="28"/>
                                  <w:szCs w:val="28"/>
                                  <w:lang w:val="en-GB"/>
                                </w:rPr>
                                <w:t>2.0.0</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r w:rsidR="002D4DA7">
                                <w:rPr>
                                  <w:rFonts w:ascii="Arial" w:hAnsi="Arial" w:cs="HelveticaNeueLT Std Med"/>
                                  <w:b/>
                                  <w:color w:val="00004C"/>
                                  <w:sz w:val="28"/>
                                  <w:szCs w:val="28"/>
                                  <w:lang w:val="en-GB"/>
                                </w:rPr>
                                <w:t>December</w:t>
                              </w:r>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159475A3"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3358BD" w:rsidRPr="00A275C8" w:rsidRDefault="003358BD"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18A06D36"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 xml:space="preserve">Edition </w:t>
                        </w:r>
                        <w:r w:rsidR="00792F8D">
                          <w:rPr>
                            <w:rFonts w:ascii="Arial" w:hAnsi="Arial" w:cs="HelveticaNeueLT Std Med"/>
                            <w:b/>
                            <w:color w:val="00004C"/>
                            <w:sz w:val="28"/>
                            <w:szCs w:val="28"/>
                            <w:lang w:val="en-GB"/>
                          </w:rPr>
                          <w:t>2.0.0</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r w:rsidR="002D4DA7">
                          <w:rPr>
                            <w:rFonts w:ascii="Arial" w:hAnsi="Arial" w:cs="HelveticaNeueLT Std Med"/>
                            <w:b/>
                            <w:color w:val="00004C"/>
                            <w:sz w:val="28"/>
                            <w:szCs w:val="28"/>
                            <w:lang w:val="en-GB"/>
                          </w:rPr>
                          <w:t>December</w:t>
                        </w:r>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159475A3"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2F441199"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DE27D7" w:rsidRPr="002F4B80">
              <w:rPr>
                <w:rFonts w:ascii="Helvetica" w:hAnsi="Helvetica"/>
                <w:sz w:val="22"/>
                <w:szCs w:val="22"/>
                <w:lang w:val="en-AU"/>
              </w:rPr>
              <w:t>20</w:t>
            </w:r>
            <w:r w:rsidR="00DE27D7">
              <w:rPr>
                <w:rFonts w:ascii="Helvetica" w:hAnsi="Helvetica"/>
                <w:sz w:val="22"/>
                <w:szCs w:val="22"/>
                <w:lang w:val="en-AU"/>
              </w:rPr>
              <w:t>24</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77DF60DC" w14:textId="312724FD" w:rsidR="005E3417" w:rsidRPr="005E3417" w:rsidRDefault="001C3BE1">
      <w:pPr>
        <w:pStyle w:val="TOC1"/>
        <w:rPr>
          <w:rFonts w:eastAsiaTheme="minorEastAsia" w:cs="Arial"/>
          <w:b w:val="0"/>
          <w:bCs/>
          <w:noProof/>
          <w:kern w:val="2"/>
          <w:lang w:eastAsia="en-GB"/>
          <w14:ligatures w14:val="standardContextual"/>
        </w:rPr>
      </w:pPr>
      <w:r w:rsidRPr="005E3417">
        <w:rPr>
          <w:rFonts w:cs="Arial"/>
          <w:b w:val="0"/>
          <w:bCs/>
        </w:rPr>
        <w:fldChar w:fldCharType="begin"/>
      </w:r>
      <w:r w:rsidRPr="005E3417">
        <w:rPr>
          <w:rFonts w:cs="Arial"/>
          <w:b w:val="0"/>
          <w:bCs/>
        </w:rPr>
        <w:instrText xml:space="preserve"> TOC \o "1-3" \h \z \t "List Continue 2,1" </w:instrText>
      </w:r>
      <w:r w:rsidRPr="005E3417">
        <w:rPr>
          <w:rFonts w:cs="Arial"/>
          <w:b w:val="0"/>
          <w:bCs/>
        </w:rPr>
        <w:fldChar w:fldCharType="separate"/>
      </w:r>
      <w:hyperlink w:anchor="_Toc175558561" w:history="1">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_Toc175558561 \h </w:instrText>
        </w:r>
        <w:r w:rsidR="005E3417" w:rsidRPr="005E3417">
          <w:rPr>
            <w:rFonts w:cs="Arial"/>
            <w:b w:val="0"/>
            <w:bCs/>
            <w:noProof/>
            <w:webHidden/>
          </w:rPr>
        </w:r>
        <w:r w:rsidR="005E3417" w:rsidRPr="005E3417">
          <w:rPr>
            <w:rFonts w:cs="Arial"/>
            <w:b w:val="0"/>
            <w:bCs/>
            <w:noProof/>
            <w:webHidden/>
          </w:rPr>
          <w:fldChar w:fldCharType="separate"/>
        </w:r>
        <w:r w:rsidR="005E3417" w:rsidRPr="005E3417">
          <w:rPr>
            <w:rFonts w:cs="Arial"/>
            <w:b w:val="0"/>
            <w:bCs/>
            <w:noProof/>
            <w:webHidden/>
          </w:rPr>
          <w:t>1</w:t>
        </w:r>
        <w:r w:rsidR="005E3417" w:rsidRPr="005E3417">
          <w:rPr>
            <w:rFonts w:cs="Arial"/>
            <w:b w:val="0"/>
            <w:bCs/>
            <w:noProof/>
            <w:webHidden/>
          </w:rPr>
          <w:fldChar w:fldCharType="end"/>
        </w:r>
      </w:hyperlink>
    </w:p>
    <w:p w14:paraId="4F93E1A4" w14:textId="0FB94FB5" w:rsidR="005E3417" w:rsidRPr="005E3417" w:rsidRDefault="005E3417">
      <w:pPr>
        <w:pStyle w:val="TOC1"/>
        <w:rPr>
          <w:rFonts w:eastAsiaTheme="minorEastAsia" w:cs="Arial"/>
          <w:b w:val="0"/>
          <w:bCs/>
          <w:noProof/>
          <w:kern w:val="2"/>
          <w:lang w:eastAsia="en-GB"/>
          <w14:ligatures w14:val="standardContextual"/>
        </w:rPr>
      </w:pPr>
      <w:hyperlink w:anchor="_Toc175558562" w:history="1">
        <w:r w:rsidRPr="005E3417">
          <w:rPr>
            <w:rStyle w:val="Hyperlink"/>
            <w:rFonts w:cs="Arial"/>
            <w:b w:val="0"/>
            <w:bCs/>
            <w:noProof/>
          </w:rPr>
          <w:t>1</w:t>
        </w:r>
        <w:r w:rsidRPr="005E3417">
          <w:rPr>
            <w:rFonts w:eastAsiaTheme="minorEastAsia" w:cs="Arial"/>
            <w:b w:val="0"/>
            <w:bCs/>
            <w:noProof/>
            <w:kern w:val="2"/>
            <w:lang w:eastAsia="en-GB"/>
            <w14:ligatures w14:val="standardContextual"/>
          </w:rPr>
          <w:tab/>
        </w:r>
        <w:r w:rsidRPr="005E3417">
          <w:rPr>
            <w:rStyle w:val="Hyperlink"/>
            <w:rFonts w:cs="Arial"/>
            <w:b w:val="0"/>
            <w:bCs/>
            <w:noProof/>
          </w:rPr>
          <w:t>Overview</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w:t>
        </w:r>
        <w:r w:rsidRPr="005E3417">
          <w:rPr>
            <w:rFonts w:cs="Arial"/>
            <w:b w:val="0"/>
            <w:bCs/>
            <w:noProof/>
            <w:webHidden/>
          </w:rPr>
          <w:fldChar w:fldCharType="end"/>
        </w:r>
      </w:hyperlink>
    </w:p>
    <w:p w14:paraId="77442505" w14:textId="27A8748C" w:rsidR="005E3417" w:rsidRPr="005E3417" w:rsidRDefault="005E3417">
      <w:pPr>
        <w:pStyle w:val="TOC2"/>
        <w:rPr>
          <w:rFonts w:eastAsiaTheme="minorEastAsia" w:cs="Arial"/>
          <w:b w:val="0"/>
          <w:bCs/>
          <w:noProof/>
          <w:kern w:val="2"/>
          <w:lang w:eastAsia="en-GB"/>
          <w14:ligatures w14:val="standardContextual"/>
        </w:rPr>
      </w:pPr>
      <w:hyperlink w:anchor="_Toc175558563" w:history="1">
        <w:r w:rsidRPr="005E3417">
          <w:rPr>
            <w:rStyle w:val="Hyperlink"/>
            <w:rFonts w:cs="Arial"/>
            <w:b w:val="0"/>
            <w:bCs/>
            <w:noProof/>
          </w:rPr>
          <w:t>1.1</w:t>
        </w:r>
        <w:r w:rsidRPr="005E3417">
          <w:rPr>
            <w:rFonts w:eastAsiaTheme="minorEastAsia" w:cs="Arial"/>
            <w:b w:val="0"/>
            <w:bCs/>
            <w:noProof/>
            <w:kern w:val="2"/>
            <w:lang w:eastAsia="en-GB"/>
            <w14:ligatures w14:val="standardContextual"/>
          </w:rPr>
          <w:tab/>
        </w:r>
        <w:r w:rsidRPr="005E3417">
          <w:rPr>
            <w:rStyle w:val="Hyperlink"/>
            <w:rFonts w:cs="Arial"/>
            <w:b w:val="0"/>
            <w:bCs/>
            <w:noProof/>
          </w:rPr>
          <w:t>Scope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w:t>
        </w:r>
        <w:r w:rsidRPr="005E3417">
          <w:rPr>
            <w:rFonts w:cs="Arial"/>
            <w:b w:val="0"/>
            <w:bCs/>
            <w:noProof/>
            <w:webHidden/>
          </w:rPr>
          <w:fldChar w:fldCharType="end"/>
        </w:r>
      </w:hyperlink>
    </w:p>
    <w:p w14:paraId="0C4D25DC" w14:textId="2BF942F8" w:rsidR="005E3417" w:rsidRPr="005E3417" w:rsidRDefault="005E3417">
      <w:pPr>
        <w:pStyle w:val="TOC2"/>
        <w:rPr>
          <w:rFonts w:eastAsiaTheme="minorEastAsia" w:cs="Arial"/>
          <w:b w:val="0"/>
          <w:bCs/>
          <w:noProof/>
          <w:kern w:val="2"/>
          <w:lang w:eastAsia="en-GB"/>
          <w14:ligatures w14:val="standardContextual"/>
        </w:rPr>
      </w:pPr>
      <w:hyperlink w:anchor="_Toc175558564" w:history="1">
        <w:r w:rsidRPr="005E3417">
          <w:rPr>
            <w:rStyle w:val="Hyperlink"/>
            <w:rFonts w:cs="Arial"/>
            <w:b w:val="0"/>
            <w:bCs/>
            <w:noProof/>
            <w:lang w:eastAsia="en-GB"/>
          </w:rPr>
          <w:t>1.2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GB"/>
          </w:rPr>
          <w:t>References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w:t>
        </w:r>
        <w:r w:rsidRPr="005E3417">
          <w:rPr>
            <w:rFonts w:cs="Arial"/>
            <w:b w:val="0"/>
            <w:bCs/>
            <w:noProof/>
            <w:webHidden/>
          </w:rPr>
          <w:fldChar w:fldCharType="end"/>
        </w:r>
      </w:hyperlink>
    </w:p>
    <w:p w14:paraId="06B211E9" w14:textId="7C041048" w:rsidR="005E3417" w:rsidRPr="005E3417" w:rsidRDefault="005E3417">
      <w:pPr>
        <w:pStyle w:val="TOC2"/>
        <w:rPr>
          <w:rFonts w:eastAsiaTheme="minorEastAsia" w:cs="Arial"/>
          <w:b w:val="0"/>
          <w:bCs/>
          <w:noProof/>
          <w:kern w:val="2"/>
          <w:lang w:eastAsia="en-GB"/>
          <w14:ligatures w14:val="standardContextual"/>
        </w:rPr>
      </w:pPr>
      <w:hyperlink w:anchor="_Toc175558565" w:history="1">
        <w:r w:rsidRPr="005E3417">
          <w:rPr>
            <w:rStyle w:val="Hyperlink"/>
            <w:rFonts w:cs="Arial"/>
            <w:b w:val="0"/>
            <w:bCs/>
            <w:noProof/>
          </w:rPr>
          <w:t>1.3</w:t>
        </w:r>
        <w:r w:rsidRPr="005E3417">
          <w:rPr>
            <w:rFonts w:eastAsiaTheme="minorEastAsia" w:cs="Arial"/>
            <w:b w:val="0"/>
            <w:bCs/>
            <w:noProof/>
            <w:kern w:val="2"/>
            <w:lang w:eastAsia="en-GB"/>
            <w14:ligatures w14:val="standardContextual"/>
          </w:rPr>
          <w:tab/>
        </w:r>
        <w:r w:rsidRPr="005E3417">
          <w:rPr>
            <w:rStyle w:val="Hyperlink"/>
            <w:rFonts w:cs="Arial"/>
            <w:b w:val="0"/>
            <w:bCs/>
            <w:noProof/>
          </w:rPr>
          <w:t>Terms, definitions and abbreviations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w:t>
        </w:r>
        <w:r w:rsidRPr="005E3417">
          <w:rPr>
            <w:rFonts w:cs="Arial"/>
            <w:b w:val="0"/>
            <w:bCs/>
            <w:noProof/>
            <w:webHidden/>
          </w:rPr>
          <w:fldChar w:fldCharType="end"/>
        </w:r>
      </w:hyperlink>
    </w:p>
    <w:p w14:paraId="7865D8D4" w14:textId="747B6CC1" w:rsidR="005E3417" w:rsidRPr="005E3417" w:rsidRDefault="005E3417">
      <w:pPr>
        <w:pStyle w:val="TOC3"/>
        <w:rPr>
          <w:rFonts w:eastAsiaTheme="minorEastAsia" w:cs="Arial"/>
          <w:b w:val="0"/>
          <w:bCs/>
          <w:noProof/>
          <w:kern w:val="2"/>
          <w:lang w:eastAsia="en-GB"/>
          <w14:ligatures w14:val="standardContextual"/>
        </w:rPr>
      </w:pPr>
      <w:hyperlink w:anchor="_Toc175558566" w:history="1">
        <w:r w:rsidRPr="005E3417">
          <w:rPr>
            <w:rStyle w:val="Hyperlink"/>
            <w:rFonts w:cs="Arial"/>
            <w:b w:val="0"/>
            <w:bCs/>
            <w:noProof/>
          </w:rPr>
          <w:t>1.3.1</w:t>
        </w:r>
        <w:r w:rsidRPr="005E3417">
          <w:rPr>
            <w:rFonts w:eastAsiaTheme="minorEastAsia" w:cs="Arial"/>
            <w:b w:val="0"/>
            <w:bCs/>
            <w:noProof/>
            <w:kern w:val="2"/>
            <w:lang w:eastAsia="en-GB"/>
            <w14:ligatures w14:val="standardContextual"/>
          </w:rPr>
          <w:tab/>
        </w:r>
        <w:r w:rsidRPr="005E3417">
          <w:rPr>
            <w:rStyle w:val="Hyperlink"/>
            <w:rFonts w:cs="Arial"/>
            <w:b w:val="0"/>
            <w:bCs/>
            <w:noProof/>
          </w:rPr>
          <w:t>Use of language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w:t>
        </w:r>
        <w:r w:rsidRPr="005E3417">
          <w:rPr>
            <w:rFonts w:cs="Arial"/>
            <w:b w:val="0"/>
            <w:bCs/>
            <w:noProof/>
            <w:webHidden/>
          </w:rPr>
          <w:fldChar w:fldCharType="end"/>
        </w:r>
      </w:hyperlink>
    </w:p>
    <w:p w14:paraId="763C3E44" w14:textId="6F3A3534" w:rsidR="005E3417" w:rsidRPr="005E3417" w:rsidRDefault="005E3417">
      <w:pPr>
        <w:pStyle w:val="TOC3"/>
        <w:rPr>
          <w:rFonts w:eastAsiaTheme="minorEastAsia" w:cs="Arial"/>
          <w:b w:val="0"/>
          <w:bCs/>
          <w:noProof/>
          <w:kern w:val="2"/>
          <w:lang w:eastAsia="en-GB"/>
          <w14:ligatures w14:val="standardContextual"/>
        </w:rPr>
      </w:pPr>
      <w:hyperlink w:anchor="_Toc175558567" w:history="1">
        <w:r w:rsidRPr="005E3417">
          <w:rPr>
            <w:rStyle w:val="Hyperlink"/>
            <w:rFonts w:cs="Arial"/>
            <w:b w:val="0"/>
            <w:bCs/>
            <w:noProof/>
          </w:rPr>
          <w:t>1.3.2</w:t>
        </w:r>
        <w:r w:rsidRPr="005E3417">
          <w:rPr>
            <w:rFonts w:eastAsiaTheme="minorEastAsia" w:cs="Arial"/>
            <w:b w:val="0"/>
            <w:bCs/>
            <w:noProof/>
            <w:kern w:val="2"/>
            <w:lang w:eastAsia="en-GB"/>
            <w14:ligatures w14:val="standardContextual"/>
          </w:rPr>
          <w:tab/>
        </w:r>
        <w:r w:rsidRPr="005E3417">
          <w:rPr>
            <w:rStyle w:val="Hyperlink"/>
            <w:rFonts w:cs="Arial"/>
            <w:b w:val="0"/>
            <w:bCs/>
            <w:noProof/>
          </w:rPr>
          <w:t>Terms and definitions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w:t>
        </w:r>
        <w:r w:rsidRPr="005E3417">
          <w:rPr>
            <w:rFonts w:cs="Arial"/>
            <w:b w:val="0"/>
            <w:bCs/>
            <w:noProof/>
            <w:webHidden/>
          </w:rPr>
          <w:fldChar w:fldCharType="end"/>
        </w:r>
      </w:hyperlink>
    </w:p>
    <w:p w14:paraId="002D9D49" w14:textId="0430C1ED" w:rsidR="005E3417" w:rsidRPr="005E3417" w:rsidRDefault="005E3417">
      <w:pPr>
        <w:pStyle w:val="TOC3"/>
        <w:rPr>
          <w:rFonts w:eastAsiaTheme="minorEastAsia" w:cs="Arial"/>
          <w:b w:val="0"/>
          <w:bCs/>
          <w:noProof/>
          <w:kern w:val="2"/>
          <w:lang w:eastAsia="en-GB"/>
          <w14:ligatures w14:val="standardContextual"/>
        </w:rPr>
      </w:pPr>
      <w:hyperlink w:anchor="_Toc175558568" w:history="1">
        <w:r w:rsidRPr="005E3417">
          <w:rPr>
            <w:rStyle w:val="Hyperlink"/>
            <w:rFonts w:cs="Arial"/>
            <w:b w:val="0"/>
            <w:bCs/>
            <w:noProof/>
          </w:rPr>
          <w:t>1.3.3</w:t>
        </w:r>
        <w:r w:rsidRPr="005E3417">
          <w:rPr>
            <w:rFonts w:eastAsiaTheme="minorEastAsia" w:cs="Arial"/>
            <w:b w:val="0"/>
            <w:bCs/>
            <w:noProof/>
            <w:kern w:val="2"/>
            <w:lang w:eastAsia="en-GB"/>
            <w14:ligatures w14:val="standardContextual"/>
          </w:rPr>
          <w:tab/>
        </w:r>
        <w:r w:rsidRPr="005E3417">
          <w:rPr>
            <w:rStyle w:val="Hyperlink"/>
            <w:rFonts w:cs="Arial"/>
            <w:b w:val="0"/>
            <w:bCs/>
            <w:noProof/>
          </w:rPr>
          <w:t>Abbreviations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7</w:t>
        </w:r>
        <w:r w:rsidRPr="005E3417">
          <w:rPr>
            <w:rFonts w:cs="Arial"/>
            <w:b w:val="0"/>
            <w:bCs/>
            <w:noProof/>
            <w:webHidden/>
          </w:rPr>
          <w:fldChar w:fldCharType="end"/>
        </w:r>
      </w:hyperlink>
    </w:p>
    <w:p w14:paraId="70F7A041" w14:textId="41038DF8" w:rsidR="005E3417" w:rsidRPr="005E3417" w:rsidRDefault="005E3417">
      <w:pPr>
        <w:pStyle w:val="TOC2"/>
        <w:rPr>
          <w:rFonts w:eastAsiaTheme="minorEastAsia" w:cs="Arial"/>
          <w:b w:val="0"/>
          <w:bCs/>
          <w:noProof/>
          <w:kern w:val="2"/>
          <w:lang w:eastAsia="en-GB"/>
          <w14:ligatures w14:val="standardContextual"/>
        </w:rPr>
      </w:pPr>
      <w:hyperlink w:anchor="_Toc175558569" w:history="1">
        <w:r w:rsidRPr="005E3417">
          <w:rPr>
            <w:rStyle w:val="Hyperlink"/>
            <w:rFonts w:cs="Arial"/>
            <w:b w:val="0"/>
            <w:bCs/>
            <w:noProof/>
          </w:rPr>
          <w:t>1.4</w:t>
        </w:r>
        <w:r w:rsidRPr="005E3417">
          <w:rPr>
            <w:rFonts w:eastAsiaTheme="minorEastAsia" w:cs="Arial"/>
            <w:b w:val="0"/>
            <w:bCs/>
            <w:noProof/>
            <w:kern w:val="2"/>
            <w:lang w:eastAsia="en-GB"/>
            <w14:ligatures w14:val="standardContextual"/>
          </w:rPr>
          <w:tab/>
        </w:r>
        <w:r w:rsidRPr="005E3417">
          <w:rPr>
            <w:rStyle w:val="Hyperlink"/>
            <w:rFonts w:cs="Arial"/>
            <w:b w:val="0"/>
            <w:bCs/>
            <w:noProof/>
          </w:rPr>
          <w:t>General S-101 data product description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8</w:t>
        </w:r>
        <w:r w:rsidRPr="005E3417">
          <w:rPr>
            <w:rFonts w:cs="Arial"/>
            <w:b w:val="0"/>
            <w:bCs/>
            <w:noProof/>
            <w:webHidden/>
          </w:rPr>
          <w:fldChar w:fldCharType="end"/>
        </w:r>
      </w:hyperlink>
    </w:p>
    <w:p w14:paraId="66CBDA4B" w14:textId="53D46FEC" w:rsidR="005E3417" w:rsidRPr="005E3417" w:rsidRDefault="005E3417">
      <w:pPr>
        <w:pStyle w:val="TOC2"/>
        <w:rPr>
          <w:rFonts w:eastAsiaTheme="minorEastAsia" w:cs="Arial"/>
          <w:b w:val="0"/>
          <w:bCs/>
          <w:noProof/>
          <w:kern w:val="2"/>
          <w:lang w:eastAsia="en-GB"/>
          <w14:ligatures w14:val="standardContextual"/>
        </w:rPr>
      </w:pPr>
      <w:hyperlink w:anchor="_Toc175558570" w:history="1">
        <w:r w:rsidRPr="005E3417">
          <w:rPr>
            <w:rStyle w:val="Hyperlink"/>
            <w:rFonts w:cs="Arial"/>
            <w:b w:val="0"/>
            <w:bCs/>
            <w:noProof/>
          </w:rPr>
          <w:t>1.5</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Product Specification 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8</w:t>
        </w:r>
        <w:r w:rsidRPr="005E3417">
          <w:rPr>
            <w:rFonts w:cs="Arial"/>
            <w:b w:val="0"/>
            <w:bCs/>
            <w:noProof/>
            <w:webHidden/>
          </w:rPr>
          <w:fldChar w:fldCharType="end"/>
        </w:r>
      </w:hyperlink>
    </w:p>
    <w:p w14:paraId="35826110" w14:textId="2637F635" w:rsidR="005E3417" w:rsidRPr="005E3417" w:rsidRDefault="005E3417">
      <w:pPr>
        <w:pStyle w:val="TOC2"/>
        <w:rPr>
          <w:rFonts w:eastAsiaTheme="minorEastAsia" w:cs="Arial"/>
          <w:b w:val="0"/>
          <w:bCs/>
          <w:noProof/>
          <w:kern w:val="2"/>
          <w:lang w:eastAsia="en-GB"/>
          <w14:ligatures w14:val="standardContextual"/>
        </w:rPr>
      </w:pPr>
      <w:hyperlink w:anchor="_Toc175558571" w:history="1">
        <w:r w:rsidRPr="005E3417">
          <w:rPr>
            <w:rStyle w:val="Hyperlink"/>
            <w:rFonts w:cs="Arial"/>
            <w:b w:val="0"/>
            <w:bCs/>
            <w:noProof/>
            <w:lang w:val="en-US" w:eastAsia="en-US"/>
          </w:rPr>
          <w:t>1.6</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IHO Product Specification maintenance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9</w:t>
        </w:r>
        <w:r w:rsidRPr="005E3417">
          <w:rPr>
            <w:rFonts w:cs="Arial"/>
            <w:b w:val="0"/>
            <w:bCs/>
            <w:noProof/>
            <w:webHidden/>
          </w:rPr>
          <w:fldChar w:fldCharType="end"/>
        </w:r>
      </w:hyperlink>
    </w:p>
    <w:p w14:paraId="65D27947" w14:textId="06C84430" w:rsidR="005E3417" w:rsidRPr="005E3417" w:rsidRDefault="005E3417">
      <w:pPr>
        <w:pStyle w:val="TOC3"/>
        <w:rPr>
          <w:rFonts w:eastAsiaTheme="minorEastAsia" w:cs="Arial"/>
          <w:b w:val="0"/>
          <w:bCs/>
          <w:noProof/>
          <w:kern w:val="2"/>
          <w:lang w:eastAsia="en-GB"/>
          <w14:ligatures w14:val="standardContextual"/>
        </w:rPr>
      </w:pPr>
      <w:hyperlink w:anchor="_Toc175558572" w:history="1">
        <w:r w:rsidRPr="005E3417">
          <w:rPr>
            <w:rStyle w:val="Hyperlink"/>
            <w:rFonts w:cs="Arial"/>
            <w:b w:val="0"/>
            <w:bCs/>
            <w:noProof/>
            <w:lang w:val="en-US" w:eastAsia="en-US"/>
          </w:rPr>
          <w:t>1.6.1</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9</w:t>
        </w:r>
        <w:r w:rsidRPr="005E3417">
          <w:rPr>
            <w:rFonts w:cs="Arial"/>
            <w:b w:val="0"/>
            <w:bCs/>
            <w:noProof/>
            <w:webHidden/>
          </w:rPr>
          <w:fldChar w:fldCharType="end"/>
        </w:r>
      </w:hyperlink>
    </w:p>
    <w:p w14:paraId="56838A29" w14:textId="0D12D2FA" w:rsidR="005E3417" w:rsidRPr="005E3417" w:rsidRDefault="005E3417">
      <w:pPr>
        <w:pStyle w:val="TOC3"/>
        <w:rPr>
          <w:rFonts w:eastAsiaTheme="minorEastAsia" w:cs="Arial"/>
          <w:b w:val="0"/>
          <w:bCs/>
          <w:noProof/>
          <w:kern w:val="2"/>
          <w:lang w:eastAsia="en-GB"/>
          <w14:ligatures w14:val="standardContextual"/>
        </w:rPr>
      </w:pPr>
      <w:hyperlink w:anchor="_Toc175558573" w:history="1">
        <w:r w:rsidRPr="005E3417">
          <w:rPr>
            <w:rStyle w:val="Hyperlink"/>
            <w:rFonts w:cs="Arial"/>
            <w:b w:val="0"/>
            <w:bCs/>
            <w:noProof/>
            <w:lang w:val="en-US" w:eastAsia="en-US"/>
          </w:rPr>
          <w:t>1.6.2</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New Edition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9</w:t>
        </w:r>
        <w:r w:rsidRPr="005E3417">
          <w:rPr>
            <w:rFonts w:cs="Arial"/>
            <w:b w:val="0"/>
            <w:bCs/>
            <w:noProof/>
            <w:webHidden/>
          </w:rPr>
          <w:fldChar w:fldCharType="end"/>
        </w:r>
      </w:hyperlink>
    </w:p>
    <w:p w14:paraId="0F5819EB" w14:textId="70C2E961" w:rsidR="005E3417" w:rsidRPr="005E3417" w:rsidRDefault="005E3417">
      <w:pPr>
        <w:pStyle w:val="TOC3"/>
        <w:rPr>
          <w:rFonts w:eastAsiaTheme="minorEastAsia" w:cs="Arial"/>
          <w:b w:val="0"/>
          <w:bCs/>
          <w:noProof/>
          <w:kern w:val="2"/>
          <w:lang w:eastAsia="en-GB"/>
          <w14:ligatures w14:val="standardContextual"/>
        </w:rPr>
      </w:pPr>
      <w:hyperlink w:anchor="_Toc175558574" w:history="1">
        <w:r w:rsidRPr="005E3417">
          <w:rPr>
            <w:rStyle w:val="Hyperlink"/>
            <w:rFonts w:cs="Arial"/>
            <w:b w:val="0"/>
            <w:bCs/>
            <w:noProof/>
            <w:lang w:val="en-US" w:eastAsia="en-US"/>
          </w:rPr>
          <w:t>1.6.3</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Revision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9</w:t>
        </w:r>
        <w:r w:rsidRPr="005E3417">
          <w:rPr>
            <w:rFonts w:cs="Arial"/>
            <w:b w:val="0"/>
            <w:bCs/>
            <w:noProof/>
            <w:webHidden/>
          </w:rPr>
          <w:fldChar w:fldCharType="end"/>
        </w:r>
      </w:hyperlink>
    </w:p>
    <w:p w14:paraId="41E709BD" w14:textId="7FB5578B" w:rsidR="005E3417" w:rsidRPr="005E3417" w:rsidRDefault="005E3417">
      <w:pPr>
        <w:pStyle w:val="TOC3"/>
        <w:rPr>
          <w:rFonts w:eastAsiaTheme="minorEastAsia" w:cs="Arial"/>
          <w:b w:val="0"/>
          <w:bCs/>
          <w:noProof/>
          <w:kern w:val="2"/>
          <w:lang w:eastAsia="en-GB"/>
          <w14:ligatures w14:val="standardContextual"/>
        </w:rPr>
      </w:pPr>
      <w:hyperlink w:anchor="_Toc175558575" w:history="1">
        <w:r w:rsidRPr="005E3417">
          <w:rPr>
            <w:rStyle w:val="Hyperlink"/>
            <w:rFonts w:cs="Arial"/>
            <w:b w:val="0"/>
            <w:bCs/>
            <w:noProof/>
            <w:lang w:val="en-US" w:eastAsia="en-US"/>
          </w:rPr>
          <w:t>1.6.4</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Clarification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9</w:t>
        </w:r>
        <w:r w:rsidRPr="005E3417">
          <w:rPr>
            <w:rFonts w:cs="Arial"/>
            <w:b w:val="0"/>
            <w:bCs/>
            <w:noProof/>
            <w:webHidden/>
          </w:rPr>
          <w:fldChar w:fldCharType="end"/>
        </w:r>
      </w:hyperlink>
    </w:p>
    <w:p w14:paraId="576D686F" w14:textId="39431732" w:rsidR="005E3417" w:rsidRPr="005E3417" w:rsidRDefault="005E3417">
      <w:pPr>
        <w:pStyle w:val="TOC3"/>
        <w:rPr>
          <w:rFonts w:eastAsiaTheme="minorEastAsia" w:cs="Arial"/>
          <w:b w:val="0"/>
          <w:bCs/>
          <w:noProof/>
          <w:kern w:val="2"/>
          <w:lang w:eastAsia="en-GB"/>
          <w14:ligatures w14:val="standardContextual"/>
        </w:rPr>
      </w:pPr>
      <w:hyperlink w:anchor="_Toc175558576" w:history="1">
        <w:r w:rsidRPr="005E3417">
          <w:rPr>
            <w:rStyle w:val="Hyperlink"/>
            <w:rFonts w:cs="Arial"/>
            <w:b w:val="0"/>
            <w:bCs/>
            <w:noProof/>
          </w:rPr>
          <w:t>1.6.5</w:t>
        </w:r>
        <w:r w:rsidRPr="005E3417">
          <w:rPr>
            <w:rFonts w:eastAsiaTheme="minorEastAsia" w:cs="Arial"/>
            <w:b w:val="0"/>
            <w:bCs/>
            <w:noProof/>
            <w:kern w:val="2"/>
            <w:lang w:eastAsia="en-GB"/>
            <w14:ligatures w14:val="standardContextual"/>
          </w:rPr>
          <w:tab/>
        </w:r>
        <w:r w:rsidRPr="005E3417">
          <w:rPr>
            <w:rStyle w:val="Hyperlink"/>
            <w:rFonts w:cs="Arial"/>
            <w:b w:val="0"/>
            <w:bCs/>
            <w:noProof/>
          </w:rPr>
          <w:t>Version numbers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9</w:t>
        </w:r>
        <w:r w:rsidRPr="005E3417">
          <w:rPr>
            <w:rFonts w:cs="Arial"/>
            <w:b w:val="0"/>
            <w:bCs/>
            <w:noProof/>
            <w:webHidden/>
          </w:rPr>
          <w:fldChar w:fldCharType="end"/>
        </w:r>
      </w:hyperlink>
    </w:p>
    <w:p w14:paraId="1B4C3CD3" w14:textId="4EA09EF5" w:rsidR="005E3417" w:rsidRPr="005E3417" w:rsidRDefault="005E3417">
      <w:pPr>
        <w:pStyle w:val="TOC1"/>
        <w:rPr>
          <w:rFonts w:eastAsiaTheme="minorEastAsia" w:cs="Arial"/>
          <w:b w:val="0"/>
          <w:bCs/>
          <w:noProof/>
          <w:kern w:val="2"/>
          <w:lang w:eastAsia="en-GB"/>
          <w14:ligatures w14:val="standardContextual"/>
        </w:rPr>
      </w:pPr>
      <w:hyperlink w:anchor="_Toc175558577" w:history="1">
        <w:r w:rsidRPr="005E3417">
          <w:rPr>
            <w:rStyle w:val="Hyperlink"/>
            <w:rFonts w:cs="Arial"/>
            <w:b w:val="0"/>
            <w:bCs/>
            <w:noProof/>
          </w:rPr>
          <w:t>2</w:t>
        </w:r>
        <w:r w:rsidRPr="005E3417">
          <w:rPr>
            <w:rFonts w:eastAsiaTheme="minorEastAsia" w:cs="Arial"/>
            <w:b w:val="0"/>
            <w:bCs/>
            <w:noProof/>
            <w:kern w:val="2"/>
            <w:lang w:eastAsia="en-GB"/>
            <w14:ligatures w14:val="standardContextual"/>
          </w:rPr>
          <w:tab/>
        </w:r>
        <w:r w:rsidRPr="005E3417">
          <w:rPr>
            <w:rStyle w:val="Hyperlink"/>
            <w:rFonts w:cs="Arial"/>
            <w:b w:val="0"/>
            <w:bCs/>
            <w:noProof/>
          </w:rPr>
          <w:t>Specification Scope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10</w:t>
        </w:r>
        <w:r w:rsidRPr="005E3417">
          <w:rPr>
            <w:rFonts w:cs="Arial"/>
            <w:b w:val="0"/>
            <w:bCs/>
            <w:noProof/>
            <w:webHidden/>
          </w:rPr>
          <w:fldChar w:fldCharType="end"/>
        </w:r>
      </w:hyperlink>
    </w:p>
    <w:p w14:paraId="56C61D9A" w14:textId="27EAA5E9" w:rsidR="005E3417" w:rsidRPr="005E3417" w:rsidRDefault="005E3417">
      <w:pPr>
        <w:pStyle w:val="TOC1"/>
        <w:rPr>
          <w:rFonts w:eastAsiaTheme="minorEastAsia" w:cs="Arial"/>
          <w:b w:val="0"/>
          <w:bCs/>
          <w:noProof/>
          <w:kern w:val="2"/>
          <w:lang w:eastAsia="en-GB"/>
          <w14:ligatures w14:val="standardContextual"/>
        </w:rPr>
      </w:pPr>
      <w:hyperlink w:anchor="_Toc175558578" w:history="1">
        <w:r w:rsidRPr="005E3417">
          <w:rPr>
            <w:rStyle w:val="Hyperlink"/>
            <w:rFonts w:cs="Arial"/>
            <w:b w:val="0"/>
            <w:bCs/>
            <w:noProof/>
          </w:rPr>
          <w:t>3</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Identification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10</w:t>
        </w:r>
        <w:r w:rsidRPr="005E3417">
          <w:rPr>
            <w:rFonts w:cs="Arial"/>
            <w:b w:val="0"/>
            <w:bCs/>
            <w:noProof/>
            <w:webHidden/>
          </w:rPr>
          <w:fldChar w:fldCharType="end"/>
        </w:r>
      </w:hyperlink>
    </w:p>
    <w:p w14:paraId="096A8A92" w14:textId="281D54A8" w:rsidR="005E3417" w:rsidRPr="005E3417" w:rsidRDefault="005E3417">
      <w:pPr>
        <w:pStyle w:val="TOC1"/>
        <w:rPr>
          <w:rFonts w:eastAsiaTheme="minorEastAsia" w:cs="Arial"/>
          <w:b w:val="0"/>
          <w:bCs/>
          <w:noProof/>
          <w:kern w:val="2"/>
          <w:lang w:eastAsia="en-GB"/>
          <w14:ligatures w14:val="standardContextual"/>
        </w:rPr>
      </w:pPr>
      <w:hyperlink w:anchor="_Toc175558579" w:history="1">
        <w:r w:rsidRPr="005E3417">
          <w:rPr>
            <w:rStyle w:val="Hyperlink"/>
            <w:rFonts w:cs="Arial"/>
            <w:b w:val="0"/>
            <w:bCs/>
            <w:noProof/>
          </w:rPr>
          <w:t>4</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Content and Structure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11</w:t>
        </w:r>
        <w:r w:rsidRPr="005E3417">
          <w:rPr>
            <w:rFonts w:cs="Arial"/>
            <w:b w:val="0"/>
            <w:bCs/>
            <w:noProof/>
            <w:webHidden/>
          </w:rPr>
          <w:fldChar w:fldCharType="end"/>
        </w:r>
      </w:hyperlink>
    </w:p>
    <w:p w14:paraId="5752AC8C" w14:textId="6EE42546" w:rsidR="005E3417" w:rsidRPr="005E3417" w:rsidRDefault="005E3417">
      <w:pPr>
        <w:pStyle w:val="TOC2"/>
        <w:rPr>
          <w:rFonts w:eastAsiaTheme="minorEastAsia" w:cs="Arial"/>
          <w:b w:val="0"/>
          <w:bCs/>
          <w:noProof/>
          <w:kern w:val="2"/>
          <w:lang w:eastAsia="en-GB"/>
          <w14:ligatures w14:val="standardContextual"/>
        </w:rPr>
      </w:pPr>
      <w:hyperlink w:anchor="_Toc175558580" w:history="1">
        <w:r w:rsidRPr="005E3417">
          <w:rPr>
            <w:rStyle w:val="Hyperlink"/>
            <w:rFonts w:cs="Arial"/>
            <w:b w:val="0"/>
            <w:bCs/>
            <w:noProof/>
          </w:rPr>
          <w:t>4.1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11</w:t>
        </w:r>
        <w:r w:rsidRPr="005E3417">
          <w:rPr>
            <w:rFonts w:cs="Arial"/>
            <w:b w:val="0"/>
            <w:bCs/>
            <w:noProof/>
            <w:webHidden/>
          </w:rPr>
          <w:fldChar w:fldCharType="end"/>
        </w:r>
      </w:hyperlink>
    </w:p>
    <w:p w14:paraId="19B268D4" w14:textId="27B70489" w:rsidR="005E3417" w:rsidRPr="005E3417" w:rsidRDefault="005E3417">
      <w:pPr>
        <w:pStyle w:val="TOC2"/>
        <w:rPr>
          <w:rFonts w:eastAsiaTheme="minorEastAsia" w:cs="Arial"/>
          <w:b w:val="0"/>
          <w:bCs/>
          <w:noProof/>
          <w:kern w:val="2"/>
          <w:lang w:eastAsia="en-GB"/>
          <w14:ligatures w14:val="standardContextual"/>
        </w:rPr>
      </w:pPr>
      <w:hyperlink w:anchor="_Toc175558581" w:history="1">
        <w:r w:rsidRPr="005E3417">
          <w:rPr>
            <w:rStyle w:val="Hyperlink"/>
            <w:rFonts w:cs="Arial"/>
            <w:b w:val="0"/>
            <w:bCs/>
            <w:noProof/>
          </w:rPr>
          <w:t>4.2</w:t>
        </w:r>
        <w:r w:rsidRPr="005E3417">
          <w:rPr>
            <w:rFonts w:eastAsiaTheme="minorEastAsia" w:cs="Arial"/>
            <w:b w:val="0"/>
            <w:bCs/>
            <w:noProof/>
            <w:kern w:val="2"/>
            <w:lang w:eastAsia="en-GB"/>
            <w14:ligatures w14:val="standardContextual"/>
          </w:rPr>
          <w:tab/>
        </w:r>
        <w:r w:rsidRPr="005E3417">
          <w:rPr>
            <w:rStyle w:val="Hyperlink"/>
            <w:rFonts w:cs="Arial"/>
            <w:b w:val="0"/>
            <w:bCs/>
            <w:noProof/>
          </w:rPr>
          <w:t>Application Schema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11</w:t>
        </w:r>
        <w:r w:rsidRPr="005E3417">
          <w:rPr>
            <w:rFonts w:cs="Arial"/>
            <w:b w:val="0"/>
            <w:bCs/>
            <w:noProof/>
            <w:webHidden/>
          </w:rPr>
          <w:fldChar w:fldCharType="end"/>
        </w:r>
      </w:hyperlink>
    </w:p>
    <w:p w14:paraId="6C6C4B0E" w14:textId="49ABB648" w:rsidR="005E3417" w:rsidRPr="005E3417" w:rsidRDefault="005E3417">
      <w:pPr>
        <w:pStyle w:val="TOC2"/>
        <w:rPr>
          <w:rFonts w:eastAsiaTheme="minorEastAsia" w:cs="Arial"/>
          <w:b w:val="0"/>
          <w:bCs/>
          <w:noProof/>
          <w:kern w:val="2"/>
          <w:lang w:eastAsia="en-GB"/>
          <w14:ligatures w14:val="standardContextual"/>
        </w:rPr>
      </w:pPr>
      <w:hyperlink w:anchor="_Toc175558582" w:history="1">
        <w:r w:rsidRPr="005E3417">
          <w:rPr>
            <w:rStyle w:val="Hyperlink"/>
            <w:rFonts w:cs="Arial"/>
            <w:b w:val="0"/>
            <w:bCs/>
            <w:noProof/>
          </w:rPr>
          <w:t>4.3</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11</w:t>
        </w:r>
        <w:r w:rsidRPr="005E3417">
          <w:rPr>
            <w:rFonts w:cs="Arial"/>
            <w:b w:val="0"/>
            <w:bCs/>
            <w:noProof/>
            <w:webHidden/>
          </w:rPr>
          <w:fldChar w:fldCharType="end"/>
        </w:r>
      </w:hyperlink>
    </w:p>
    <w:p w14:paraId="11884137" w14:textId="535381B8" w:rsidR="005E3417" w:rsidRPr="005E3417" w:rsidRDefault="005E3417">
      <w:pPr>
        <w:pStyle w:val="TOC3"/>
        <w:rPr>
          <w:rFonts w:eastAsiaTheme="minorEastAsia" w:cs="Arial"/>
          <w:b w:val="0"/>
          <w:bCs/>
          <w:noProof/>
          <w:kern w:val="2"/>
          <w:lang w:eastAsia="en-GB"/>
          <w14:ligatures w14:val="standardContextual"/>
        </w:rPr>
      </w:pPr>
      <w:hyperlink w:anchor="_Toc175558583" w:history="1">
        <w:r w:rsidRPr="005E3417">
          <w:rPr>
            <w:rStyle w:val="Hyperlink"/>
            <w:rFonts w:cs="Arial"/>
            <w:b w:val="0"/>
            <w:bCs/>
            <w:noProof/>
            <w:lang w:eastAsia="en-US"/>
          </w:rPr>
          <w:t>4.3.1</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11</w:t>
        </w:r>
        <w:r w:rsidRPr="005E3417">
          <w:rPr>
            <w:rFonts w:cs="Arial"/>
            <w:b w:val="0"/>
            <w:bCs/>
            <w:noProof/>
            <w:webHidden/>
          </w:rPr>
          <w:fldChar w:fldCharType="end"/>
        </w:r>
      </w:hyperlink>
    </w:p>
    <w:p w14:paraId="333A8877" w14:textId="3DF4B872" w:rsidR="005E3417" w:rsidRPr="005E3417" w:rsidRDefault="005E3417">
      <w:pPr>
        <w:pStyle w:val="TOC3"/>
        <w:rPr>
          <w:rFonts w:eastAsiaTheme="minorEastAsia" w:cs="Arial"/>
          <w:b w:val="0"/>
          <w:bCs/>
          <w:noProof/>
          <w:kern w:val="2"/>
          <w:lang w:eastAsia="en-GB"/>
          <w14:ligatures w14:val="standardContextual"/>
        </w:rPr>
      </w:pPr>
      <w:hyperlink w:anchor="_Toc175558584" w:history="1">
        <w:r w:rsidRPr="005E3417">
          <w:rPr>
            <w:rStyle w:val="Hyperlink"/>
            <w:rFonts w:cs="Arial"/>
            <w:b w:val="0"/>
            <w:bCs/>
            <w:noProof/>
          </w:rPr>
          <w:t>4.3.2</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types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11</w:t>
        </w:r>
        <w:r w:rsidRPr="005E3417">
          <w:rPr>
            <w:rFonts w:cs="Arial"/>
            <w:b w:val="0"/>
            <w:bCs/>
            <w:noProof/>
            <w:webHidden/>
          </w:rPr>
          <w:fldChar w:fldCharType="end"/>
        </w:r>
      </w:hyperlink>
    </w:p>
    <w:p w14:paraId="6791FA85" w14:textId="5AB91DB8" w:rsidR="005E3417" w:rsidRPr="005E3417" w:rsidRDefault="005E3417">
      <w:pPr>
        <w:pStyle w:val="TOC3"/>
        <w:rPr>
          <w:rFonts w:eastAsiaTheme="minorEastAsia" w:cs="Arial"/>
          <w:b w:val="0"/>
          <w:bCs/>
          <w:noProof/>
          <w:kern w:val="2"/>
          <w:lang w:eastAsia="en-GB"/>
          <w14:ligatures w14:val="standardContextual"/>
        </w:rPr>
      </w:pPr>
      <w:hyperlink w:anchor="_Toc175558585" w:history="1">
        <w:r w:rsidRPr="005E3417">
          <w:rPr>
            <w:rStyle w:val="Hyperlink"/>
            <w:rFonts w:cs="Arial"/>
            <w:b w:val="0"/>
            <w:bCs/>
            <w:noProof/>
          </w:rPr>
          <w:t>4.3.3</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relationships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12</w:t>
        </w:r>
        <w:r w:rsidRPr="005E3417">
          <w:rPr>
            <w:rFonts w:cs="Arial"/>
            <w:b w:val="0"/>
            <w:bCs/>
            <w:noProof/>
            <w:webHidden/>
          </w:rPr>
          <w:fldChar w:fldCharType="end"/>
        </w:r>
      </w:hyperlink>
    </w:p>
    <w:p w14:paraId="6644B07B" w14:textId="068113A1" w:rsidR="005E3417" w:rsidRPr="005E3417" w:rsidRDefault="005E3417">
      <w:pPr>
        <w:pStyle w:val="TOC3"/>
        <w:rPr>
          <w:rFonts w:eastAsiaTheme="minorEastAsia" w:cs="Arial"/>
          <w:b w:val="0"/>
          <w:bCs/>
          <w:noProof/>
          <w:kern w:val="2"/>
          <w:lang w:eastAsia="en-GB"/>
          <w14:ligatures w14:val="standardContextual"/>
        </w:rPr>
      </w:pPr>
      <w:hyperlink w:anchor="_Toc175558586" w:history="1">
        <w:r w:rsidRPr="005E3417">
          <w:rPr>
            <w:rStyle w:val="Hyperlink"/>
            <w:rFonts w:cs="Arial"/>
            <w:b w:val="0"/>
            <w:bCs/>
            <w:noProof/>
            <w:lang w:eastAsia="en-US"/>
          </w:rPr>
          <w:t>4.3.4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Information types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13</w:t>
        </w:r>
        <w:r w:rsidRPr="005E3417">
          <w:rPr>
            <w:rFonts w:cs="Arial"/>
            <w:b w:val="0"/>
            <w:bCs/>
            <w:noProof/>
            <w:webHidden/>
          </w:rPr>
          <w:fldChar w:fldCharType="end"/>
        </w:r>
      </w:hyperlink>
    </w:p>
    <w:p w14:paraId="74335BA9" w14:textId="3D280DCD" w:rsidR="005E3417" w:rsidRPr="005E3417" w:rsidRDefault="005E3417">
      <w:pPr>
        <w:pStyle w:val="TOC3"/>
        <w:rPr>
          <w:rFonts w:eastAsiaTheme="minorEastAsia" w:cs="Arial"/>
          <w:b w:val="0"/>
          <w:bCs/>
          <w:noProof/>
          <w:kern w:val="2"/>
          <w:lang w:eastAsia="en-GB"/>
          <w14:ligatures w14:val="standardContextual"/>
        </w:rPr>
      </w:pPr>
      <w:hyperlink w:anchor="_Toc175558587" w:history="1">
        <w:r w:rsidRPr="005E3417">
          <w:rPr>
            <w:rStyle w:val="Hyperlink"/>
            <w:rFonts w:cs="Arial"/>
            <w:b w:val="0"/>
            <w:bCs/>
            <w:noProof/>
            <w:lang w:eastAsia="en-US"/>
          </w:rPr>
          <w:t>4.3.5</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Information relationships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13</w:t>
        </w:r>
        <w:r w:rsidRPr="005E3417">
          <w:rPr>
            <w:rFonts w:cs="Arial"/>
            <w:b w:val="0"/>
            <w:bCs/>
            <w:noProof/>
            <w:webHidden/>
          </w:rPr>
          <w:fldChar w:fldCharType="end"/>
        </w:r>
      </w:hyperlink>
    </w:p>
    <w:p w14:paraId="715061B2" w14:textId="7325F623" w:rsidR="005E3417" w:rsidRPr="005E3417" w:rsidRDefault="005E3417">
      <w:pPr>
        <w:pStyle w:val="TOC3"/>
        <w:rPr>
          <w:rFonts w:eastAsiaTheme="minorEastAsia" w:cs="Arial"/>
          <w:b w:val="0"/>
          <w:bCs/>
          <w:noProof/>
          <w:kern w:val="2"/>
          <w:lang w:eastAsia="en-GB"/>
          <w14:ligatures w14:val="standardContextual"/>
        </w:rPr>
      </w:pPr>
      <w:hyperlink w:anchor="_Toc175558588" w:history="1">
        <w:r w:rsidRPr="005E3417">
          <w:rPr>
            <w:rStyle w:val="Hyperlink"/>
            <w:rFonts w:cs="Arial"/>
            <w:b w:val="0"/>
            <w:bCs/>
            <w:noProof/>
            <w:lang w:eastAsia="en-US"/>
          </w:rPr>
          <w:t>4.3.6</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Attributes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13</w:t>
        </w:r>
        <w:r w:rsidRPr="005E3417">
          <w:rPr>
            <w:rFonts w:cs="Arial"/>
            <w:b w:val="0"/>
            <w:bCs/>
            <w:noProof/>
            <w:webHidden/>
          </w:rPr>
          <w:fldChar w:fldCharType="end"/>
        </w:r>
      </w:hyperlink>
    </w:p>
    <w:p w14:paraId="33C0DAE2" w14:textId="20B50F4C" w:rsidR="005E3417" w:rsidRPr="005E3417" w:rsidRDefault="005E3417">
      <w:pPr>
        <w:pStyle w:val="TOC2"/>
        <w:rPr>
          <w:rFonts w:eastAsiaTheme="minorEastAsia" w:cs="Arial"/>
          <w:b w:val="0"/>
          <w:bCs/>
          <w:noProof/>
          <w:kern w:val="2"/>
          <w:lang w:eastAsia="en-GB"/>
          <w14:ligatures w14:val="standardContextual"/>
        </w:rPr>
      </w:pPr>
      <w:hyperlink w:anchor="_Toc175558589" w:history="1">
        <w:r w:rsidRPr="005E3417">
          <w:rPr>
            <w:rStyle w:val="Hyperlink"/>
            <w:rFonts w:cs="Arial"/>
            <w:b w:val="0"/>
            <w:bCs/>
            <w:noProof/>
          </w:rPr>
          <w:t>4.4</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Object Identifier</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14</w:t>
        </w:r>
        <w:r w:rsidRPr="005E3417">
          <w:rPr>
            <w:rFonts w:cs="Arial"/>
            <w:b w:val="0"/>
            <w:bCs/>
            <w:noProof/>
            <w:webHidden/>
          </w:rPr>
          <w:fldChar w:fldCharType="end"/>
        </w:r>
      </w:hyperlink>
    </w:p>
    <w:p w14:paraId="0899D544" w14:textId="4D4E74FD" w:rsidR="005E3417" w:rsidRPr="005E3417" w:rsidRDefault="005E3417">
      <w:pPr>
        <w:pStyle w:val="TOC2"/>
        <w:rPr>
          <w:rFonts w:eastAsiaTheme="minorEastAsia" w:cs="Arial"/>
          <w:b w:val="0"/>
          <w:bCs/>
          <w:noProof/>
          <w:kern w:val="2"/>
          <w:lang w:eastAsia="en-GB"/>
          <w14:ligatures w14:val="standardContextual"/>
        </w:rPr>
      </w:pPr>
      <w:hyperlink w:anchor="_Toc175558590" w:history="1">
        <w:r w:rsidRPr="005E3417">
          <w:rPr>
            <w:rStyle w:val="Hyperlink"/>
            <w:rFonts w:cs="Arial"/>
            <w:b w:val="0"/>
            <w:bCs/>
            <w:noProof/>
          </w:rPr>
          <w:t>4.5</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14</w:t>
        </w:r>
        <w:r w:rsidRPr="005E3417">
          <w:rPr>
            <w:rFonts w:cs="Arial"/>
            <w:b w:val="0"/>
            <w:bCs/>
            <w:noProof/>
            <w:webHidden/>
          </w:rPr>
          <w:fldChar w:fldCharType="end"/>
        </w:r>
      </w:hyperlink>
    </w:p>
    <w:p w14:paraId="109737EB" w14:textId="290D27CE" w:rsidR="005E3417" w:rsidRPr="005E3417" w:rsidRDefault="005E3417">
      <w:pPr>
        <w:pStyle w:val="TOC3"/>
        <w:rPr>
          <w:rFonts w:eastAsiaTheme="minorEastAsia" w:cs="Arial"/>
          <w:b w:val="0"/>
          <w:bCs/>
          <w:noProof/>
          <w:kern w:val="2"/>
          <w:lang w:eastAsia="en-GB"/>
          <w14:ligatures w14:val="standardContextual"/>
        </w:rPr>
      </w:pPr>
      <w:hyperlink w:anchor="_Toc175558591" w:history="1">
        <w:r w:rsidRPr="005E3417">
          <w:rPr>
            <w:rStyle w:val="Hyperlink"/>
            <w:rFonts w:cs="Arial"/>
            <w:b w:val="0"/>
            <w:bCs/>
            <w:noProof/>
          </w:rPr>
          <w:t>4.5.1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14</w:t>
        </w:r>
        <w:r w:rsidRPr="005E3417">
          <w:rPr>
            <w:rFonts w:cs="Arial"/>
            <w:b w:val="0"/>
            <w:bCs/>
            <w:noProof/>
            <w:webHidden/>
          </w:rPr>
          <w:fldChar w:fldCharType="end"/>
        </w:r>
      </w:hyperlink>
    </w:p>
    <w:p w14:paraId="1448FE47" w14:textId="6132D5AA" w:rsidR="005E3417" w:rsidRPr="005E3417" w:rsidRDefault="005E3417">
      <w:pPr>
        <w:pStyle w:val="TOC3"/>
        <w:rPr>
          <w:rFonts w:eastAsiaTheme="minorEastAsia" w:cs="Arial"/>
          <w:b w:val="0"/>
          <w:bCs/>
          <w:noProof/>
          <w:kern w:val="2"/>
          <w:lang w:eastAsia="en-GB"/>
          <w14:ligatures w14:val="standardContextual"/>
        </w:rPr>
      </w:pPr>
      <w:hyperlink w:anchor="_Toc175558592" w:history="1">
        <w:r w:rsidRPr="005E3417">
          <w:rPr>
            <w:rStyle w:val="Hyperlink"/>
            <w:rFonts w:cs="Arial"/>
            <w:b w:val="0"/>
            <w:bCs/>
            <w:noProof/>
          </w:rPr>
          <w:t>4.5.2</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rules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14</w:t>
        </w:r>
        <w:r w:rsidRPr="005E3417">
          <w:rPr>
            <w:rFonts w:cs="Arial"/>
            <w:b w:val="0"/>
            <w:bCs/>
            <w:noProof/>
            <w:webHidden/>
          </w:rPr>
          <w:fldChar w:fldCharType="end"/>
        </w:r>
      </w:hyperlink>
    </w:p>
    <w:p w14:paraId="4F4F9D58" w14:textId="1EC0B50D" w:rsidR="005E3417" w:rsidRPr="005E3417" w:rsidRDefault="005E3417">
      <w:pPr>
        <w:pStyle w:val="TOC3"/>
        <w:rPr>
          <w:rFonts w:eastAsiaTheme="minorEastAsia" w:cs="Arial"/>
          <w:b w:val="0"/>
          <w:bCs/>
          <w:noProof/>
          <w:kern w:val="2"/>
          <w:lang w:eastAsia="en-GB"/>
          <w14:ligatures w14:val="standardContextual"/>
        </w:rPr>
      </w:pPr>
      <w:hyperlink w:anchor="_Toc175558593" w:history="1">
        <w:r w:rsidRPr="005E3417">
          <w:rPr>
            <w:rStyle w:val="Hyperlink"/>
            <w:rFonts w:cs="Arial"/>
            <w:b w:val="0"/>
            <w:bCs/>
            <w:noProof/>
          </w:rPr>
          <w:t>4.5.3</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Coverage rules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14</w:t>
        </w:r>
        <w:r w:rsidRPr="005E3417">
          <w:rPr>
            <w:rFonts w:cs="Arial"/>
            <w:b w:val="0"/>
            <w:bCs/>
            <w:noProof/>
            <w:webHidden/>
          </w:rPr>
          <w:fldChar w:fldCharType="end"/>
        </w:r>
      </w:hyperlink>
    </w:p>
    <w:p w14:paraId="3C54119C" w14:textId="0846AF30" w:rsidR="005E3417" w:rsidRPr="005E3417" w:rsidRDefault="005E3417">
      <w:pPr>
        <w:pStyle w:val="TOC3"/>
        <w:rPr>
          <w:rFonts w:eastAsiaTheme="minorEastAsia" w:cs="Arial"/>
          <w:b w:val="0"/>
          <w:bCs/>
          <w:noProof/>
          <w:kern w:val="2"/>
          <w:lang w:eastAsia="en-GB"/>
          <w14:ligatures w14:val="standardContextual"/>
        </w:rPr>
      </w:pPr>
      <w:hyperlink w:anchor="_Toc175558594" w:history="1">
        <w:r w:rsidRPr="005E3417">
          <w:rPr>
            <w:rStyle w:val="Hyperlink"/>
            <w:rFonts w:cs="Arial"/>
            <w:b w:val="0"/>
            <w:bCs/>
            <w:noProof/>
            <w:lang w:eastAsia="en-US"/>
          </w:rPr>
          <w:t>4.5.4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 size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16</w:t>
        </w:r>
        <w:r w:rsidRPr="005E3417">
          <w:rPr>
            <w:rFonts w:cs="Arial"/>
            <w:b w:val="0"/>
            <w:bCs/>
            <w:noProof/>
            <w:webHidden/>
          </w:rPr>
          <w:fldChar w:fldCharType="end"/>
        </w:r>
      </w:hyperlink>
    </w:p>
    <w:p w14:paraId="003462F2" w14:textId="524D7DCC" w:rsidR="005E3417" w:rsidRPr="005E3417" w:rsidRDefault="005E3417">
      <w:pPr>
        <w:pStyle w:val="TOC2"/>
        <w:rPr>
          <w:rFonts w:eastAsiaTheme="minorEastAsia" w:cs="Arial"/>
          <w:b w:val="0"/>
          <w:bCs/>
          <w:noProof/>
          <w:kern w:val="2"/>
          <w:lang w:eastAsia="en-GB"/>
          <w14:ligatures w14:val="standardContextual"/>
        </w:rPr>
      </w:pPr>
      <w:hyperlink w:anchor="_Toc175558595" w:history="1">
        <w:r w:rsidRPr="005E3417">
          <w:rPr>
            <w:rStyle w:val="Hyperlink"/>
            <w:rFonts w:cs="Arial"/>
            <w:b w:val="0"/>
            <w:bCs/>
            <w:noProof/>
          </w:rPr>
          <w:t>4.6</w:t>
        </w:r>
        <w:r w:rsidRPr="005E3417">
          <w:rPr>
            <w:rFonts w:eastAsiaTheme="minorEastAsia" w:cs="Arial"/>
            <w:b w:val="0"/>
            <w:bCs/>
            <w:noProof/>
            <w:kern w:val="2"/>
            <w:lang w:eastAsia="en-GB"/>
            <w14:ligatures w14:val="standardContextual"/>
          </w:rPr>
          <w:tab/>
        </w:r>
        <w:r w:rsidRPr="005E3417">
          <w:rPr>
            <w:rStyle w:val="Hyperlink"/>
            <w:rFonts w:cs="Arial"/>
            <w:b w:val="0"/>
            <w:bCs/>
            <w:noProof/>
          </w:rPr>
          <w:t>Display scale range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16</w:t>
        </w:r>
        <w:r w:rsidRPr="005E3417">
          <w:rPr>
            <w:rFonts w:cs="Arial"/>
            <w:b w:val="0"/>
            <w:bCs/>
            <w:noProof/>
            <w:webHidden/>
          </w:rPr>
          <w:fldChar w:fldCharType="end"/>
        </w:r>
      </w:hyperlink>
    </w:p>
    <w:p w14:paraId="74C48626" w14:textId="4AEEC2A2" w:rsidR="005E3417" w:rsidRPr="005E3417" w:rsidRDefault="005E3417">
      <w:pPr>
        <w:pStyle w:val="TOC2"/>
        <w:rPr>
          <w:rFonts w:eastAsiaTheme="minorEastAsia" w:cs="Arial"/>
          <w:b w:val="0"/>
          <w:bCs/>
          <w:noProof/>
          <w:kern w:val="2"/>
          <w:lang w:eastAsia="en-GB"/>
          <w14:ligatures w14:val="standardContextual"/>
        </w:rPr>
      </w:pPr>
      <w:hyperlink w:anchor="_Toc175558596" w:history="1">
        <w:r w:rsidRPr="005E3417">
          <w:rPr>
            <w:rStyle w:val="Hyperlink"/>
            <w:rFonts w:cs="Arial"/>
            <w:b w:val="0"/>
            <w:bCs/>
            <w:noProof/>
          </w:rPr>
          <w:t>4.7</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loading and display order</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17</w:t>
        </w:r>
        <w:r w:rsidRPr="005E3417">
          <w:rPr>
            <w:rFonts w:cs="Arial"/>
            <w:b w:val="0"/>
            <w:bCs/>
            <w:noProof/>
            <w:webHidden/>
          </w:rPr>
          <w:fldChar w:fldCharType="end"/>
        </w:r>
      </w:hyperlink>
    </w:p>
    <w:p w14:paraId="325B4E67" w14:textId="55A2A541" w:rsidR="005E3417" w:rsidRPr="005E3417" w:rsidRDefault="005E3417">
      <w:pPr>
        <w:pStyle w:val="TOC3"/>
        <w:rPr>
          <w:rFonts w:eastAsiaTheme="minorEastAsia" w:cs="Arial"/>
          <w:b w:val="0"/>
          <w:bCs/>
          <w:noProof/>
          <w:kern w:val="2"/>
          <w:lang w:eastAsia="en-GB"/>
          <w14:ligatures w14:val="standardContextual"/>
        </w:rPr>
      </w:pPr>
      <w:hyperlink w:anchor="_Toc175558597" w:history="1">
        <w:r w:rsidRPr="005E3417">
          <w:rPr>
            <w:rStyle w:val="Hyperlink"/>
            <w:rFonts w:cs="Arial"/>
            <w:b w:val="0"/>
            <w:bCs/>
            <w:noProof/>
          </w:rPr>
          <w:t>4.7.1</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loading algorithm (dataset selection)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17</w:t>
        </w:r>
        <w:r w:rsidRPr="005E3417">
          <w:rPr>
            <w:rFonts w:cs="Arial"/>
            <w:b w:val="0"/>
            <w:bCs/>
            <w:noProof/>
            <w:webHidden/>
          </w:rPr>
          <w:fldChar w:fldCharType="end"/>
        </w:r>
      </w:hyperlink>
    </w:p>
    <w:p w14:paraId="73DB8B2C" w14:textId="7EB9A305" w:rsidR="005E3417" w:rsidRPr="005E3417" w:rsidRDefault="005E3417">
      <w:pPr>
        <w:pStyle w:val="TOC3"/>
        <w:rPr>
          <w:rFonts w:eastAsiaTheme="minorEastAsia" w:cs="Arial"/>
          <w:b w:val="0"/>
          <w:bCs/>
          <w:noProof/>
          <w:kern w:val="2"/>
          <w:lang w:eastAsia="en-GB"/>
          <w14:ligatures w14:val="standardContextual"/>
        </w:rPr>
      </w:pPr>
      <w:hyperlink w:anchor="_Toc175558598" w:history="1">
        <w:r w:rsidRPr="005E3417">
          <w:rPr>
            <w:rStyle w:val="Hyperlink"/>
            <w:rFonts w:cs="Arial"/>
            <w:b w:val="0"/>
            <w:bCs/>
            <w:noProof/>
          </w:rPr>
          <w:t>4.7.2</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display order (dataset rendering)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17</w:t>
        </w:r>
        <w:r w:rsidRPr="005E3417">
          <w:rPr>
            <w:rFonts w:cs="Arial"/>
            <w:b w:val="0"/>
            <w:bCs/>
            <w:noProof/>
            <w:webHidden/>
          </w:rPr>
          <w:fldChar w:fldCharType="end"/>
        </w:r>
      </w:hyperlink>
    </w:p>
    <w:p w14:paraId="48771B4F" w14:textId="245D0F11" w:rsidR="005E3417" w:rsidRPr="005E3417" w:rsidRDefault="005E3417">
      <w:pPr>
        <w:pStyle w:val="TOC2"/>
        <w:rPr>
          <w:rFonts w:eastAsiaTheme="minorEastAsia" w:cs="Arial"/>
          <w:b w:val="0"/>
          <w:bCs/>
          <w:noProof/>
          <w:kern w:val="2"/>
          <w:lang w:eastAsia="en-GB"/>
          <w14:ligatures w14:val="standardContextual"/>
        </w:rPr>
      </w:pPr>
      <w:hyperlink w:anchor="_Toc175558599" w:history="1">
        <w:r w:rsidRPr="005E3417">
          <w:rPr>
            <w:rStyle w:val="Hyperlink"/>
            <w:rFonts w:cs="Arial"/>
            <w:b w:val="0"/>
            <w:bCs/>
            <w:noProof/>
          </w:rPr>
          <w:t>4.8</w:t>
        </w:r>
        <w:r w:rsidRPr="005E3417">
          <w:rPr>
            <w:rFonts w:eastAsiaTheme="minorEastAsia" w:cs="Arial"/>
            <w:b w:val="0"/>
            <w:bCs/>
            <w:noProof/>
            <w:kern w:val="2"/>
            <w:lang w:eastAsia="en-GB"/>
            <w14:ligatures w14:val="standardContextual"/>
          </w:rPr>
          <w:tab/>
        </w:r>
        <w:r w:rsidRPr="005E3417">
          <w:rPr>
            <w:rStyle w:val="Hyperlink"/>
            <w:rFonts w:cs="Arial"/>
            <w:b w:val="0"/>
            <w:bCs/>
            <w:noProof/>
          </w:rPr>
          <w:t>Geometry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18</w:t>
        </w:r>
        <w:r w:rsidRPr="005E3417">
          <w:rPr>
            <w:rFonts w:cs="Arial"/>
            <w:b w:val="0"/>
            <w:bCs/>
            <w:noProof/>
            <w:webHidden/>
          </w:rPr>
          <w:fldChar w:fldCharType="end"/>
        </w:r>
      </w:hyperlink>
    </w:p>
    <w:p w14:paraId="1C5F7726" w14:textId="267D1F49" w:rsidR="005E3417" w:rsidRPr="005E3417" w:rsidRDefault="005E3417">
      <w:pPr>
        <w:pStyle w:val="TOC3"/>
        <w:rPr>
          <w:rFonts w:eastAsiaTheme="minorEastAsia" w:cs="Arial"/>
          <w:b w:val="0"/>
          <w:bCs/>
          <w:noProof/>
          <w:kern w:val="2"/>
          <w:lang w:eastAsia="en-GB"/>
          <w14:ligatures w14:val="standardContextual"/>
        </w:rPr>
      </w:pPr>
      <w:hyperlink w:anchor="_Toc175558600" w:history="1">
        <w:r w:rsidRPr="005E3417">
          <w:rPr>
            <w:rStyle w:val="Hyperlink"/>
            <w:rFonts w:cs="Arial"/>
            <w:b w:val="0"/>
            <w:bCs/>
            <w:noProof/>
          </w:rPr>
          <w:t>4.8.1</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 level 3a geometry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18</w:t>
        </w:r>
        <w:r w:rsidRPr="005E3417">
          <w:rPr>
            <w:rFonts w:cs="Arial"/>
            <w:b w:val="0"/>
            <w:bCs/>
            <w:noProof/>
            <w:webHidden/>
          </w:rPr>
          <w:fldChar w:fldCharType="end"/>
        </w:r>
      </w:hyperlink>
    </w:p>
    <w:p w14:paraId="156AB14B" w14:textId="0CB75475" w:rsidR="005E3417" w:rsidRPr="005E3417" w:rsidRDefault="005E3417">
      <w:pPr>
        <w:pStyle w:val="TOC3"/>
        <w:rPr>
          <w:rFonts w:eastAsiaTheme="minorEastAsia" w:cs="Arial"/>
          <w:b w:val="0"/>
          <w:bCs/>
          <w:noProof/>
          <w:kern w:val="2"/>
          <w:lang w:eastAsia="en-GB"/>
          <w14:ligatures w14:val="standardContextual"/>
        </w:rPr>
      </w:pPr>
      <w:hyperlink w:anchor="_Toc175558601" w:history="1">
        <w:r w:rsidRPr="005E3417">
          <w:rPr>
            <w:rStyle w:val="Hyperlink"/>
            <w:rFonts w:cs="Arial"/>
            <w:b w:val="0"/>
            <w:bCs/>
            <w:noProof/>
          </w:rPr>
          <w:t>4.8.2</w:t>
        </w:r>
        <w:r w:rsidRPr="005E3417">
          <w:rPr>
            <w:rFonts w:eastAsiaTheme="minorEastAsia" w:cs="Arial"/>
            <w:b w:val="0"/>
            <w:bCs/>
            <w:noProof/>
            <w:kern w:val="2"/>
            <w:lang w:eastAsia="en-GB"/>
            <w14:ligatures w14:val="standardContextual"/>
          </w:rPr>
          <w:tab/>
        </w:r>
        <w:r w:rsidRPr="005E3417">
          <w:rPr>
            <w:rStyle w:val="Hyperlink"/>
            <w:rFonts w:cs="Arial"/>
            <w:b w:val="0"/>
            <w:bCs/>
            <w:noProof/>
          </w:rPr>
          <w:t>Use of scale properties for feature to geometry relations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20</w:t>
        </w:r>
        <w:r w:rsidRPr="005E3417">
          <w:rPr>
            <w:rFonts w:cs="Arial"/>
            <w:b w:val="0"/>
            <w:bCs/>
            <w:noProof/>
            <w:webHidden/>
          </w:rPr>
          <w:fldChar w:fldCharType="end"/>
        </w:r>
      </w:hyperlink>
    </w:p>
    <w:p w14:paraId="39203E79" w14:textId="7C8772D9" w:rsidR="005E3417" w:rsidRPr="005E3417" w:rsidRDefault="005E3417">
      <w:pPr>
        <w:pStyle w:val="TOC3"/>
        <w:rPr>
          <w:rFonts w:eastAsiaTheme="minorEastAsia" w:cs="Arial"/>
          <w:b w:val="0"/>
          <w:bCs/>
          <w:noProof/>
          <w:kern w:val="2"/>
          <w:lang w:eastAsia="en-GB"/>
          <w14:ligatures w14:val="standardContextual"/>
        </w:rPr>
      </w:pPr>
      <w:hyperlink w:anchor="_Toc175558602" w:history="1">
        <w:r w:rsidRPr="005E3417">
          <w:rPr>
            <w:rStyle w:val="Hyperlink"/>
            <w:rFonts w:cs="Arial"/>
            <w:b w:val="0"/>
            <w:bCs/>
            <w:noProof/>
          </w:rPr>
          <w:t>4.8.3</w:t>
        </w:r>
        <w:r w:rsidRPr="005E3417">
          <w:rPr>
            <w:rFonts w:eastAsiaTheme="minorEastAsia" w:cs="Arial"/>
            <w:b w:val="0"/>
            <w:bCs/>
            <w:noProof/>
            <w:kern w:val="2"/>
            <w:lang w:eastAsia="en-GB"/>
            <w14:ligatures w14:val="standardContextual"/>
          </w:rPr>
          <w:tab/>
        </w:r>
        <w:r w:rsidRPr="005E3417">
          <w:rPr>
            <w:rStyle w:val="Hyperlink"/>
            <w:rFonts w:cs="Arial"/>
            <w:b w:val="0"/>
            <w:bCs/>
            <w:noProof/>
          </w:rPr>
          <w:t>Masking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20</w:t>
        </w:r>
        <w:r w:rsidRPr="005E3417">
          <w:rPr>
            <w:rFonts w:cs="Arial"/>
            <w:b w:val="0"/>
            <w:bCs/>
            <w:noProof/>
            <w:webHidden/>
          </w:rPr>
          <w:fldChar w:fldCharType="end"/>
        </w:r>
      </w:hyperlink>
    </w:p>
    <w:p w14:paraId="25097296" w14:textId="0A357A21" w:rsidR="005E3417" w:rsidRPr="005E3417" w:rsidRDefault="005E3417">
      <w:pPr>
        <w:pStyle w:val="TOC1"/>
        <w:rPr>
          <w:rFonts w:eastAsiaTheme="minorEastAsia" w:cs="Arial"/>
          <w:b w:val="0"/>
          <w:bCs/>
          <w:noProof/>
          <w:kern w:val="2"/>
          <w:lang w:eastAsia="en-GB"/>
          <w14:ligatures w14:val="standardContextual"/>
        </w:rPr>
      </w:pPr>
      <w:hyperlink w:anchor="_Toc175558603" w:history="1">
        <w:r w:rsidRPr="005E3417">
          <w:rPr>
            <w:rStyle w:val="Hyperlink"/>
            <w:rFonts w:cs="Arial"/>
            <w:b w:val="0"/>
            <w:bCs/>
            <w:noProof/>
          </w:rPr>
          <w:t>5</w:t>
        </w:r>
        <w:r w:rsidRPr="005E3417">
          <w:rPr>
            <w:rFonts w:eastAsiaTheme="minorEastAsia" w:cs="Arial"/>
            <w:b w:val="0"/>
            <w:bCs/>
            <w:noProof/>
            <w:kern w:val="2"/>
            <w:lang w:eastAsia="en-GB"/>
            <w14:ligatures w14:val="standardContextual"/>
          </w:rPr>
          <w:tab/>
        </w:r>
        <w:r w:rsidRPr="005E3417">
          <w:rPr>
            <w:rStyle w:val="Hyperlink"/>
            <w:rFonts w:cs="Arial"/>
            <w:b w:val="0"/>
            <w:bCs/>
            <w:noProof/>
          </w:rPr>
          <w:t>Coordinate Reference Systems (CRS)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21</w:t>
        </w:r>
        <w:r w:rsidRPr="005E3417">
          <w:rPr>
            <w:rFonts w:cs="Arial"/>
            <w:b w:val="0"/>
            <w:bCs/>
            <w:noProof/>
            <w:webHidden/>
          </w:rPr>
          <w:fldChar w:fldCharType="end"/>
        </w:r>
      </w:hyperlink>
    </w:p>
    <w:p w14:paraId="767DBB08" w14:textId="43394A5D" w:rsidR="005E3417" w:rsidRPr="005E3417" w:rsidRDefault="005E3417">
      <w:pPr>
        <w:pStyle w:val="TOC2"/>
        <w:rPr>
          <w:rFonts w:eastAsiaTheme="minorEastAsia" w:cs="Arial"/>
          <w:b w:val="0"/>
          <w:bCs/>
          <w:noProof/>
          <w:kern w:val="2"/>
          <w:lang w:eastAsia="en-GB"/>
          <w14:ligatures w14:val="standardContextual"/>
        </w:rPr>
      </w:pPr>
      <w:hyperlink w:anchor="_Toc175558604" w:history="1">
        <w:r w:rsidRPr="005E3417">
          <w:rPr>
            <w:rStyle w:val="Hyperlink"/>
            <w:rFonts w:cs="Arial"/>
            <w:b w:val="0"/>
            <w:bCs/>
            <w:noProof/>
          </w:rPr>
          <w:t>5.1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21</w:t>
        </w:r>
        <w:r w:rsidRPr="005E3417">
          <w:rPr>
            <w:rFonts w:cs="Arial"/>
            <w:b w:val="0"/>
            <w:bCs/>
            <w:noProof/>
            <w:webHidden/>
          </w:rPr>
          <w:fldChar w:fldCharType="end"/>
        </w:r>
      </w:hyperlink>
    </w:p>
    <w:p w14:paraId="507D1A3E" w14:textId="53EBAEAF" w:rsidR="005E3417" w:rsidRPr="005E3417" w:rsidRDefault="005E3417">
      <w:pPr>
        <w:pStyle w:val="TOC2"/>
        <w:rPr>
          <w:rFonts w:eastAsiaTheme="minorEastAsia" w:cs="Arial"/>
          <w:b w:val="0"/>
          <w:bCs/>
          <w:noProof/>
          <w:kern w:val="2"/>
          <w:lang w:eastAsia="en-GB"/>
          <w14:ligatures w14:val="standardContextual"/>
        </w:rPr>
      </w:pPr>
      <w:hyperlink w:anchor="_Toc175558605" w:history="1">
        <w:r w:rsidRPr="005E3417">
          <w:rPr>
            <w:rStyle w:val="Hyperlink"/>
            <w:rFonts w:cs="Arial"/>
            <w:b w:val="0"/>
            <w:bCs/>
            <w:noProof/>
          </w:rPr>
          <w:t>5.2</w:t>
        </w:r>
        <w:r w:rsidRPr="005E3417">
          <w:rPr>
            <w:rFonts w:eastAsiaTheme="minorEastAsia" w:cs="Arial"/>
            <w:b w:val="0"/>
            <w:bCs/>
            <w:noProof/>
            <w:kern w:val="2"/>
            <w:lang w:eastAsia="en-GB"/>
            <w14:ligatures w14:val="standardContextual"/>
          </w:rPr>
          <w:tab/>
        </w:r>
        <w:r w:rsidRPr="005E3417">
          <w:rPr>
            <w:rStyle w:val="Hyperlink"/>
            <w:rFonts w:cs="Arial"/>
            <w:b w:val="0"/>
            <w:bCs/>
            <w:noProof/>
          </w:rPr>
          <w:t>Horizontal Coordinate Reference System</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22</w:t>
        </w:r>
        <w:r w:rsidRPr="005E3417">
          <w:rPr>
            <w:rFonts w:cs="Arial"/>
            <w:b w:val="0"/>
            <w:bCs/>
            <w:noProof/>
            <w:webHidden/>
          </w:rPr>
          <w:fldChar w:fldCharType="end"/>
        </w:r>
      </w:hyperlink>
    </w:p>
    <w:p w14:paraId="6A648B92" w14:textId="192463FE" w:rsidR="005E3417" w:rsidRPr="005E3417" w:rsidRDefault="005E3417">
      <w:pPr>
        <w:pStyle w:val="TOC2"/>
        <w:rPr>
          <w:rFonts w:eastAsiaTheme="minorEastAsia" w:cs="Arial"/>
          <w:b w:val="0"/>
          <w:bCs/>
          <w:noProof/>
          <w:kern w:val="2"/>
          <w:lang w:eastAsia="en-GB"/>
          <w14:ligatures w14:val="standardContextual"/>
        </w:rPr>
      </w:pPr>
      <w:hyperlink w:anchor="_Toc175558606" w:history="1">
        <w:r w:rsidRPr="005E3417">
          <w:rPr>
            <w:rStyle w:val="Hyperlink"/>
            <w:rFonts w:cs="Arial"/>
            <w:b w:val="0"/>
            <w:bCs/>
            <w:noProof/>
          </w:rPr>
          <w:t>5.3</w:t>
        </w:r>
        <w:r w:rsidRPr="005E3417">
          <w:rPr>
            <w:rFonts w:eastAsiaTheme="minorEastAsia" w:cs="Arial"/>
            <w:b w:val="0"/>
            <w:bCs/>
            <w:noProof/>
            <w:kern w:val="2"/>
            <w:lang w:eastAsia="en-GB"/>
            <w14:ligatures w14:val="standardContextual"/>
          </w:rPr>
          <w:tab/>
        </w:r>
        <w:r w:rsidRPr="005E3417">
          <w:rPr>
            <w:rStyle w:val="Hyperlink"/>
            <w:rFonts w:cs="Arial"/>
            <w:b w:val="0"/>
            <w:bCs/>
            <w:noProof/>
          </w:rPr>
          <w:t>Vertical CRS for Soundings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22</w:t>
        </w:r>
        <w:r w:rsidRPr="005E3417">
          <w:rPr>
            <w:rFonts w:cs="Arial"/>
            <w:b w:val="0"/>
            <w:bCs/>
            <w:noProof/>
            <w:webHidden/>
          </w:rPr>
          <w:fldChar w:fldCharType="end"/>
        </w:r>
      </w:hyperlink>
    </w:p>
    <w:p w14:paraId="2E4B5215" w14:textId="6F9D20CF" w:rsidR="005E3417" w:rsidRPr="005E3417" w:rsidRDefault="005E3417">
      <w:pPr>
        <w:pStyle w:val="TOC1"/>
        <w:rPr>
          <w:rFonts w:eastAsiaTheme="minorEastAsia" w:cs="Arial"/>
          <w:b w:val="0"/>
          <w:bCs/>
          <w:noProof/>
          <w:kern w:val="2"/>
          <w:lang w:eastAsia="en-GB"/>
          <w14:ligatures w14:val="standardContextual"/>
        </w:rPr>
      </w:pPr>
      <w:hyperlink w:anchor="_Toc175558607" w:history="1">
        <w:r w:rsidRPr="005E3417">
          <w:rPr>
            <w:rStyle w:val="Hyperlink"/>
            <w:rFonts w:cs="Arial"/>
            <w:b w:val="0"/>
            <w:bCs/>
            <w:noProof/>
          </w:rPr>
          <w:t>6</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Quality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24</w:t>
        </w:r>
        <w:r w:rsidRPr="005E3417">
          <w:rPr>
            <w:rFonts w:cs="Arial"/>
            <w:b w:val="0"/>
            <w:bCs/>
            <w:noProof/>
            <w:webHidden/>
          </w:rPr>
          <w:fldChar w:fldCharType="end"/>
        </w:r>
      </w:hyperlink>
    </w:p>
    <w:p w14:paraId="1A98B4A4" w14:textId="7376A279" w:rsidR="005E3417" w:rsidRPr="005E3417" w:rsidRDefault="005E3417">
      <w:pPr>
        <w:pStyle w:val="TOC2"/>
        <w:rPr>
          <w:rFonts w:eastAsiaTheme="minorEastAsia" w:cs="Arial"/>
          <w:b w:val="0"/>
          <w:bCs/>
          <w:noProof/>
          <w:kern w:val="2"/>
          <w:lang w:eastAsia="en-GB"/>
          <w14:ligatures w14:val="standardContextual"/>
        </w:rPr>
      </w:pPr>
      <w:hyperlink w:anchor="_Toc175558608" w:history="1">
        <w:r w:rsidRPr="005E3417">
          <w:rPr>
            <w:rStyle w:val="Hyperlink"/>
            <w:rFonts w:cs="Arial"/>
            <w:b w:val="0"/>
            <w:bCs/>
            <w:noProof/>
          </w:rPr>
          <w:t>6.1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24</w:t>
        </w:r>
        <w:r w:rsidRPr="005E3417">
          <w:rPr>
            <w:rFonts w:cs="Arial"/>
            <w:b w:val="0"/>
            <w:bCs/>
            <w:noProof/>
            <w:webHidden/>
          </w:rPr>
          <w:fldChar w:fldCharType="end"/>
        </w:r>
      </w:hyperlink>
    </w:p>
    <w:p w14:paraId="6F56B637" w14:textId="10B920C3" w:rsidR="005E3417" w:rsidRPr="005E3417" w:rsidRDefault="005E3417">
      <w:pPr>
        <w:pStyle w:val="TOC2"/>
        <w:rPr>
          <w:rFonts w:eastAsiaTheme="minorEastAsia" w:cs="Arial"/>
          <w:b w:val="0"/>
          <w:bCs/>
          <w:noProof/>
          <w:kern w:val="2"/>
          <w:lang w:eastAsia="en-GB"/>
          <w14:ligatures w14:val="standardContextual"/>
        </w:rPr>
      </w:pPr>
      <w:hyperlink w:anchor="_Toc175558609" w:history="1">
        <w:r w:rsidRPr="005E3417">
          <w:rPr>
            <w:rStyle w:val="Hyperlink"/>
            <w:rFonts w:cs="Arial"/>
            <w:b w:val="0"/>
            <w:bCs/>
            <w:noProof/>
          </w:rPr>
          <w:t>6.2</w:t>
        </w:r>
        <w:r w:rsidRPr="005E3417">
          <w:rPr>
            <w:rFonts w:eastAsiaTheme="minorEastAsia" w:cs="Arial"/>
            <w:b w:val="0"/>
            <w:bCs/>
            <w:noProof/>
            <w:kern w:val="2"/>
            <w:lang w:eastAsia="en-GB"/>
            <w14:ligatures w14:val="standardContextual"/>
          </w:rPr>
          <w:tab/>
        </w:r>
        <w:r w:rsidRPr="005E3417">
          <w:rPr>
            <w:rStyle w:val="Hyperlink"/>
            <w:rFonts w:cs="Arial"/>
            <w:b w:val="0"/>
            <w:bCs/>
            <w:noProof/>
          </w:rPr>
          <w:t>Completeness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24</w:t>
        </w:r>
        <w:r w:rsidRPr="005E3417">
          <w:rPr>
            <w:rFonts w:cs="Arial"/>
            <w:b w:val="0"/>
            <w:bCs/>
            <w:noProof/>
            <w:webHidden/>
          </w:rPr>
          <w:fldChar w:fldCharType="end"/>
        </w:r>
      </w:hyperlink>
    </w:p>
    <w:p w14:paraId="6C99567C" w14:textId="3BE85DF0" w:rsidR="005E3417" w:rsidRPr="005E3417" w:rsidRDefault="005E3417">
      <w:pPr>
        <w:pStyle w:val="TOC3"/>
        <w:rPr>
          <w:rFonts w:eastAsiaTheme="minorEastAsia" w:cs="Arial"/>
          <w:b w:val="0"/>
          <w:bCs/>
          <w:noProof/>
          <w:kern w:val="2"/>
          <w:lang w:eastAsia="en-GB"/>
          <w14:ligatures w14:val="standardContextual"/>
        </w:rPr>
      </w:pPr>
      <w:hyperlink w:anchor="_Toc175558610" w:history="1">
        <w:r w:rsidRPr="005E3417">
          <w:rPr>
            <w:rStyle w:val="Hyperlink"/>
            <w:rFonts w:cs="Arial"/>
            <w:b w:val="0"/>
            <w:bCs/>
            <w:noProof/>
          </w:rPr>
          <w:t>6.2.1</w:t>
        </w:r>
        <w:r w:rsidRPr="005E3417">
          <w:rPr>
            <w:rFonts w:eastAsiaTheme="minorEastAsia" w:cs="Arial"/>
            <w:b w:val="0"/>
            <w:bCs/>
            <w:noProof/>
            <w:kern w:val="2"/>
            <w:lang w:eastAsia="en-GB"/>
            <w14:ligatures w14:val="standardContextual"/>
          </w:rPr>
          <w:tab/>
        </w:r>
        <w:r w:rsidRPr="005E3417">
          <w:rPr>
            <w:rStyle w:val="Hyperlink"/>
            <w:rFonts w:cs="Arial"/>
            <w:b w:val="0"/>
            <w:bCs/>
            <w:noProof/>
          </w:rPr>
          <w:t>Commission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24</w:t>
        </w:r>
        <w:r w:rsidRPr="005E3417">
          <w:rPr>
            <w:rFonts w:cs="Arial"/>
            <w:b w:val="0"/>
            <w:bCs/>
            <w:noProof/>
            <w:webHidden/>
          </w:rPr>
          <w:fldChar w:fldCharType="end"/>
        </w:r>
      </w:hyperlink>
    </w:p>
    <w:p w14:paraId="5197D2A6" w14:textId="6B4F8CA8" w:rsidR="005E3417" w:rsidRPr="005E3417" w:rsidRDefault="005E3417">
      <w:pPr>
        <w:pStyle w:val="TOC3"/>
        <w:rPr>
          <w:rFonts w:eastAsiaTheme="minorEastAsia" w:cs="Arial"/>
          <w:b w:val="0"/>
          <w:bCs/>
          <w:noProof/>
          <w:kern w:val="2"/>
          <w:lang w:eastAsia="en-GB"/>
          <w14:ligatures w14:val="standardContextual"/>
        </w:rPr>
      </w:pPr>
      <w:hyperlink w:anchor="_Toc175558611" w:history="1">
        <w:r w:rsidRPr="005E3417">
          <w:rPr>
            <w:rStyle w:val="Hyperlink"/>
            <w:rFonts w:cs="Arial"/>
            <w:b w:val="0"/>
            <w:bCs/>
            <w:noProof/>
          </w:rPr>
          <w:t>6.2.2</w:t>
        </w:r>
        <w:r w:rsidRPr="005E3417">
          <w:rPr>
            <w:rFonts w:eastAsiaTheme="minorEastAsia" w:cs="Arial"/>
            <w:b w:val="0"/>
            <w:bCs/>
            <w:noProof/>
            <w:kern w:val="2"/>
            <w:lang w:eastAsia="en-GB"/>
            <w14:ligatures w14:val="standardContextual"/>
          </w:rPr>
          <w:tab/>
        </w:r>
        <w:r w:rsidRPr="005E3417">
          <w:rPr>
            <w:rStyle w:val="Hyperlink"/>
            <w:rFonts w:cs="Arial"/>
            <w:b w:val="0"/>
            <w:bCs/>
            <w:noProof/>
          </w:rPr>
          <w:t>Omission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48791108" w14:textId="75FEE648" w:rsidR="005E3417" w:rsidRPr="005E3417" w:rsidRDefault="005E3417">
      <w:pPr>
        <w:pStyle w:val="TOC2"/>
        <w:rPr>
          <w:rFonts w:eastAsiaTheme="minorEastAsia" w:cs="Arial"/>
          <w:b w:val="0"/>
          <w:bCs/>
          <w:noProof/>
          <w:kern w:val="2"/>
          <w:lang w:eastAsia="en-GB"/>
          <w14:ligatures w14:val="standardContextual"/>
        </w:rPr>
      </w:pPr>
      <w:hyperlink w:anchor="_Toc175558612" w:history="1">
        <w:r w:rsidRPr="005E3417">
          <w:rPr>
            <w:rStyle w:val="Hyperlink"/>
            <w:rFonts w:cs="Arial"/>
            <w:b w:val="0"/>
            <w:bCs/>
            <w:noProof/>
          </w:rPr>
          <w:t>6.3</w:t>
        </w:r>
        <w:r w:rsidRPr="005E3417">
          <w:rPr>
            <w:rFonts w:eastAsiaTheme="minorEastAsia" w:cs="Arial"/>
            <w:b w:val="0"/>
            <w:bCs/>
            <w:noProof/>
            <w:kern w:val="2"/>
            <w:lang w:eastAsia="en-GB"/>
            <w14:ligatures w14:val="standardContextual"/>
          </w:rPr>
          <w:tab/>
        </w:r>
        <w:r w:rsidRPr="005E3417">
          <w:rPr>
            <w:rStyle w:val="Hyperlink"/>
            <w:rFonts w:cs="Arial"/>
            <w:b w:val="0"/>
            <w:bCs/>
            <w:noProof/>
          </w:rPr>
          <w:t>Logical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678F3ADE" w14:textId="74910F20" w:rsidR="005E3417" w:rsidRPr="005E3417" w:rsidRDefault="005E3417">
      <w:pPr>
        <w:pStyle w:val="TOC3"/>
        <w:rPr>
          <w:rFonts w:eastAsiaTheme="minorEastAsia" w:cs="Arial"/>
          <w:b w:val="0"/>
          <w:bCs/>
          <w:noProof/>
          <w:kern w:val="2"/>
          <w:lang w:eastAsia="en-GB"/>
          <w14:ligatures w14:val="standardContextual"/>
        </w:rPr>
      </w:pPr>
      <w:hyperlink w:anchor="_Toc175558613" w:history="1">
        <w:r w:rsidRPr="005E3417">
          <w:rPr>
            <w:rStyle w:val="Hyperlink"/>
            <w:rFonts w:cs="Arial"/>
            <w:b w:val="0"/>
            <w:bCs/>
            <w:noProof/>
          </w:rPr>
          <w:t>6.3.1</w:t>
        </w:r>
        <w:r w:rsidRPr="005E3417">
          <w:rPr>
            <w:rFonts w:eastAsiaTheme="minorEastAsia" w:cs="Arial"/>
            <w:b w:val="0"/>
            <w:bCs/>
            <w:noProof/>
            <w:kern w:val="2"/>
            <w:lang w:eastAsia="en-GB"/>
            <w14:ligatures w14:val="standardContextual"/>
          </w:rPr>
          <w:tab/>
        </w:r>
        <w:r w:rsidRPr="005E3417">
          <w:rPr>
            <w:rStyle w:val="Hyperlink"/>
            <w:rFonts w:cs="Arial"/>
            <w:b w:val="0"/>
            <w:bCs/>
            <w:noProof/>
          </w:rPr>
          <w:t>Conceptual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7CD2441E" w14:textId="049EA707" w:rsidR="005E3417" w:rsidRPr="005E3417" w:rsidRDefault="005E3417">
      <w:pPr>
        <w:pStyle w:val="TOC3"/>
        <w:rPr>
          <w:rFonts w:eastAsiaTheme="minorEastAsia" w:cs="Arial"/>
          <w:b w:val="0"/>
          <w:bCs/>
          <w:noProof/>
          <w:kern w:val="2"/>
          <w:lang w:eastAsia="en-GB"/>
          <w14:ligatures w14:val="standardContextual"/>
        </w:rPr>
      </w:pPr>
      <w:hyperlink w:anchor="_Toc175558614" w:history="1">
        <w:r w:rsidRPr="005E3417">
          <w:rPr>
            <w:rStyle w:val="Hyperlink"/>
            <w:rFonts w:cs="Arial"/>
            <w:b w:val="0"/>
            <w:bCs/>
            <w:noProof/>
          </w:rPr>
          <w:t>6.3.2</w:t>
        </w:r>
        <w:r w:rsidRPr="005E3417">
          <w:rPr>
            <w:rFonts w:eastAsiaTheme="minorEastAsia" w:cs="Arial"/>
            <w:b w:val="0"/>
            <w:bCs/>
            <w:noProof/>
            <w:kern w:val="2"/>
            <w:lang w:eastAsia="en-GB"/>
            <w14:ligatures w14:val="standardContextual"/>
          </w:rPr>
          <w:tab/>
        </w:r>
        <w:r w:rsidRPr="005E3417">
          <w:rPr>
            <w:rStyle w:val="Hyperlink"/>
            <w:rFonts w:cs="Arial"/>
            <w:b w:val="0"/>
            <w:bCs/>
            <w:noProof/>
          </w:rPr>
          <w:t>Domain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298C1B33" w14:textId="6980C856" w:rsidR="005E3417" w:rsidRPr="005E3417" w:rsidRDefault="005E3417">
      <w:pPr>
        <w:pStyle w:val="TOC3"/>
        <w:rPr>
          <w:rFonts w:eastAsiaTheme="minorEastAsia" w:cs="Arial"/>
          <w:b w:val="0"/>
          <w:bCs/>
          <w:noProof/>
          <w:kern w:val="2"/>
          <w:lang w:eastAsia="en-GB"/>
          <w14:ligatures w14:val="standardContextual"/>
        </w:rPr>
      </w:pPr>
      <w:hyperlink w:anchor="_Toc175558615" w:history="1">
        <w:r w:rsidRPr="005E3417">
          <w:rPr>
            <w:rStyle w:val="Hyperlink"/>
            <w:rFonts w:cs="Arial"/>
            <w:b w:val="0"/>
            <w:bCs/>
            <w:noProof/>
          </w:rPr>
          <w:t>6.3.3</w:t>
        </w:r>
        <w:r w:rsidRPr="005E3417">
          <w:rPr>
            <w:rFonts w:eastAsiaTheme="minorEastAsia" w:cs="Arial"/>
            <w:b w:val="0"/>
            <w:bCs/>
            <w:noProof/>
            <w:kern w:val="2"/>
            <w:lang w:eastAsia="en-GB"/>
            <w14:ligatures w14:val="standardContextual"/>
          </w:rPr>
          <w:tab/>
        </w:r>
        <w:r w:rsidRPr="005E3417">
          <w:rPr>
            <w:rStyle w:val="Hyperlink"/>
            <w:rFonts w:cs="Arial"/>
            <w:b w:val="0"/>
            <w:bCs/>
            <w:noProof/>
          </w:rPr>
          <w:t>Format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7EFC475E" w14:textId="31FD3811" w:rsidR="005E3417" w:rsidRPr="005E3417" w:rsidRDefault="005E3417">
      <w:pPr>
        <w:pStyle w:val="TOC3"/>
        <w:rPr>
          <w:rFonts w:eastAsiaTheme="minorEastAsia" w:cs="Arial"/>
          <w:b w:val="0"/>
          <w:bCs/>
          <w:noProof/>
          <w:kern w:val="2"/>
          <w:lang w:eastAsia="en-GB"/>
          <w14:ligatures w14:val="standardContextual"/>
        </w:rPr>
      </w:pPr>
      <w:hyperlink w:anchor="_Toc175558616" w:history="1">
        <w:r w:rsidRPr="005E3417">
          <w:rPr>
            <w:rStyle w:val="Hyperlink"/>
            <w:rFonts w:cs="Arial"/>
            <w:b w:val="0"/>
            <w:bCs/>
            <w:noProof/>
          </w:rPr>
          <w:t>6.3.4</w:t>
        </w:r>
        <w:r w:rsidRPr="005E3417">
          <w:rPr>
            <w:rFonts w:eastAsiaTheme="minorEastAsia" w:cs="Arial"/>
            <w:b w:val="0"/>
            <w:bCs/>
            <w:noProof/>
            <w:kern w:val="2"/>
            <w:lang w:eastAsia="en-GB"/>
            <w14:ligatures w14:val="standardContextual"/>
          </w:rPr>
          <w:tab/>
        </w:r>
        <w:r w:rsidRPr="005E3417">
          <w:rPr>
            <w:rStyle w:val="Hyperlink"/>
            <w:rFonts w:cs="Arial"/>
            <w:b w:val="0"/>
            <w:bCs/>
            <w:noProof/>
          </w:rPr>
          <w:t>Topological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2F4AEB2B" w14:textId="78DADE49" w:rsidR="005E3417" w:rsidRPr="005E3417" w:rsidRDefault="005E3417">
      <w:pPr>
        <w:pStyle w:val="TOC2"/>
        <w:rPr>
          <w:rFonts w:eastAsiaTheme="minorEastAsia" w:cs="Arial"/>
          <w:b w:val="0"/>
          <w:bCs/>
          <w:noProof/>
          <w:kern w:val="2"/>
          <w:lang w:eastAsia="en-GB"/>
          <w14:ligatures w14:val="standardContextual"/>
        </w:rPr>
      </w:pPr>
      <w:hyperlink w:anchor="_Toc175558617" w:history="1">
        <w:r w:rsidRPr="005E3417">
          <w:rPr>
            <w:rStyle w:val="Hyperlink"/>
            <w:rFonts w:cs="Arial"/>
            <w:b w:val="0"/>
            <w:bCs/>
            <w:noProof/>
          </w:rPr>
          <w:t>6.4</w:t>
        </w:r>
        <w:r w:rsidRPr="005E3417">
          <w:rPr>
            <w:rFonts w:eastAsiaTheme="minorEastAsia" w:cs="Arial"/>
            <w:b w:val="0"/>
            <w:bCs/>
            <w:noProof/>
            <w:kern w:val="2"/>
            <w:lang w:eastAsia="en-GB"/>
            <w14:ligatures w14:val="standardContextual"/>
          </w:rPr>
          <w:tab/>
        </w:r>
        <w:r w:rsidRPr="005E3417">
          <w:rPr>
            <w:rStyle w:val="Hyperlink"/>
            <w:rFonts w:cs="Arial"/>
            <w:b w:val="0"/>
            <w:bCs/>
            <w:noProof/>
          </w:rPr>
          <w:t>Positional uncertainty and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682C9A93" w14:textId="02D2894C" w:rsidR="005E3417" w:rsidRPr="005E3417" w:rsidRDefault="005E3417">
      <w:pPr>
        <w:pStyle w:val="TOC3"/>
        <w:rPr>
          <w:rFonts w:eastAsiaTheme="minorEastAsia" w:cs="Arial"/>
          <w:b w:val="0"/>
          <w:bCs/>
          <w:noProof/>
          <w:kern w:val="2"/>
          <w:lang w:eastAsia="en-GB"/>
          <w14:ligatures w14:val="standardContextual"/>
        </w:rPr>
      </w:pPr>
      <w:hyperlink w:anchor="_Toc175558618" w:history="1">
        <w:r w:rsidRPr="005E3417">
          <w:rPr>
            <w:rStyle w:val="Hyperlink"/>
            <w:rFonts w:cs="Arial"/>
            <w:b w:val="0"/>
            <w:bCs/>
            <w:noProof/>
          </w:rPr>
          <w:t>6.4.1</w:t>
        </w:r>
        <w:r w:rsidRPr="005E3417">
          <w:rPr>
            <w:rFonts w:eastAsiaTheme="minorEastAsia" w:cs="Arial"/>
            <w:b w:val="0"/>
            <w:bCs/>
            <w:noProof/>
            <w:kern w:val="2"/>
            <w:lang w:eastAsia="en-GB"/>
            <w14:ligatures w14:val="standardContextual"/>
          </w:rPr>
          <w:tab/>
        </w:r>
        <w:r w:rsidRPr="005E3417">
          <w:rPr>
            <w:rStyle w:val="Hyperlink"/>
            <w:rFonts w:cs="Arial"/>
            <w:b w:val="0"/>
            <w:bCs/>
            <w:noProof/>
          </w:rPr>
          <w:t>Absolute or external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25</w:t>
        </w:r>
        <w:r w:rsidRPr="005E3417">
          <w:rPr>
            <w:rFonts w:cs="Arial"/>
            <w:b w:val="0"/>
            <w:bCs/>
            <w:noProof/>
            <w:webHidden/>
          </w:rPr>
          <w:fldChar w:fldCharType="end"/>
        </w:r>
      </w:hyperlink>
    </w:p>
    <w:p w14:paraId="1232DDF6" w14:textId="7E1473C3" w:rsidR="005E3417" w:rsidRPr="005E3417" w:rsidRDefault="005E3417">
      <w:pPr>
        <w:pStyle w:val="TOC3"/>
        <w:rPr>
          <w:rFonts w:eastAsiaTheme="minorEastAsia" w:cs="Arial"/>
          <w:b w:val="0"/>
          <w:bCs/>
          <w:noProof/>
          <w:kern w:val="2"/>
          <w:lang w:eastAsia="en-GB"/>
          <w14:ligatures w14:val="standardContextual"/>
        </w:rPr>
      </w:pPr>
      <w:hyperlink w:anchor="_Toc175558619" w:history="1">
        <w:r w:rsidRPr="005E3417">
          <w:rPr>
            <w:rStyle w:val="Hyperlink"/>
            <w:rFonts w:cs="Arial"/>
            <w:b w:val="0"/>
            <w:bCs/>
            <w:noProof/>
          </w:rPr>
          <w:t>6.4.2</w:t>
        </w:r>
        <w:r w:rsidRPr="005E3417">
          <w:rPr>
            <w:rFonts w:eastAsiaTheme="minorEastAsia" w:cs="Arial"/>
            <w:b w:val="0"/>
            <w:bCs/>
            <w:noProof/>
            <w:kern w:val="2"/>
            <w:lang w:eastAsia="en-GB"/>
            <w14:ligatures w14:val="standardContextual"/>
          </w:rPr>
          <w:tab/>
        </w:r>
        <w:r w:rsidRPr="005E3417">
          <w:rPr>
            <w:rStyle w:val="Hyperlink"/>
            <w:rFonts w:cs="Arial"/>
            <w:b w:val="0"/>
            <w:bCs/>
            <w:noProof/>
          </w:rPr>
          <w:t>Vertical position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4479D0B4" w14:textId="597E598F" w:rsidR="005E3417" w:rsidRPr="005E3417" w:rsidRDefault="005E3417">
      <w:pPr>
        <w:pStyle w:val="TOC3"/>
        <w:rPr>
          <w:rFonts w:eastAsiaTheme="minorEastAsia" w:cs="Arial"/>
          <w:b w:val="0"/>
          <w:bCs/>
          <w:noProof/>
          <w:kern w:val="2"/>
          <w:lang w:eastAsia="en-GB"/>
          <w14:ligatures w14:val="standardContextual"/>
        </w:rPr>
      </w:pPr>
      <w:hyperlink w:anchor="_Toc175558620" w:history="1">
        <w:r w:rsidRPr="005E3417">
          <w:rPr>
            <w:rStyle w:val="Hyperlink"/>
            <w:rFonts w:cs="Arial"/>
            <w:b w:val="0"/>
            <w:bCs/>
            <w:noProof/>
          </w:rPr>
          <w:t>6.4.3</w:t>
        </w:r>
        <w:r w:rsidRPr="005E3417">
          <w:rPr>
            <w:rFonts w:eastAsiaTheme="minorEastAsia" w:cs="Arial"/>
            <w:b w:val="0"/>
            <w:bCs/>
            <w:noProof/>
            <w:kern w:val="2"/>
            <w:lang w:eastAsia="en-GB"/>
            <w14:ligatures w14:val="standardContextual"/>
          </w:rPr>
          <w:tab/>
        </w:r>
        <w:r w:rsidRPr="005E3417">
          <w:rPr>
            <w:rStyle w:val="Hyperlink"/>
            <w:rFonts w:cs="Arial"/>
            <w:b w:val="0"/>
            <w:bCs/>
            <w:noProof/>
          </w:rPr>
          <w:t>Horizontal position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104854EC" w14:textId="4D99E679" w:rsidR="005E3417" w:rsidRPr="005E3417" w:rsidRDefault="005E3417">
      <w:pPr>
        <w:pStyle w:val="TOC3"/>
        <w:rPr>
          <w:rFonts w:eastAsiaTheme="minorEastAsia" w:cs="Arial"/>
          <w:b w:val="0"/>
          <w:bCs/>
          <w:noProof/>
          <w:kern w:val="2"/>
          <w:lang w:eastAsia="en-GB"/>
          <w14:ligatures w14:val="standardContextual"/>
        </w:rPr>
      </w:pPr>
      <w:hyperlink w:anchor="_Toc175558621" w:history="1">
        <w:r w:rsidRPr="005E3417">
          <w:rPr>
            <w:rStyle w:val="Hyperlink"/>
            <w:rFonts w:cs="Arial"/>
            <w:b w:val="0"/>
            <w:bCs/>
            <w:noProof/>
          </w:rPr>
          <w:t>6.4.4</w:t>
        </w:r>
        <w:r w:rsidRPr="005E3417">
          <w:rPr>
            <w:rFonts w:eastAsiaTheme="minorEastAsia" w:cs="Arial"/>
            <w:b w:val="0"/>
            <w:bCs/>
            <w:noProof/>
            <w:kern w:val="2"/>
            <w:lang w:eastAsia="en-GB"/>
            <w14:ligatures w14:val="standardContextual"/>
          </w:rPr>
          <w:tab/>
        </w:r>
        <w:r w:rsidRPr="005E3417">
          <w:rPr>
            <w:rStyle w:val="Hyperlink"/>
            <w:rFonts w:cs="Arial"/>
            <w:b w:val="0"/>
            <w:bCs/>
            <w:noProof/>
          </w:rPr>
          <w:t>Relative or internal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41EE98CF" w14:textId="6E8F75ED" w:rsidR="005E3417" w:rsidRPr="005E3417" w:rsidRDefault="005E3417">
      <w:pPr>
        <w:pStyle w:val="TOC3"/>
        <w:rPr>
          <w:rFonts w:eastAsiaTheme="minorEastAsia" w:cs="Arial"/>
          <w:b w:val="0"/>
          <w:bCs/>
          <w:noProof/>
          <w:kern w:val="2"/>
          <w:lang w:eastAsia="en-GB"/>
          <w14:ligatures w14:val="standardContextual"/>
        </w:rPr>
      </w:pPr>
      <w:hyperlink w:anchor="_Toc175558622" w:history="1">
        <w:r w:rsidRPr="005E3417">
          <w:rPr>
            <w:rStyle w:val="Hyperlink"/>
            <w:rFonts w:cs="Arial"/>
            <w:b w:val="0"/>
            <w:bCs/>
            <w:noProof/>
          </w:rPr>
          <w:t>6.4.5</w:t>
        </w:r>
        <w:r w:rsidRPr="005E3417">
          <w:rPr>
            <w:rFonts w:eastAsiaTheme="minorEastAsia" w:cs="Arial"/>
            <w:b w:val="0"/>
            <w:bCs/>
            <w:noProof/>
            <w:kern w:val="2"/>
            <w:lang w:eastAsia="en-GB"/>
            <w14:ligatures w14:val="standardContextual"/>
          </w:rPr>
          <w:tab/>
        </w:r>
        <w:r w:rsidRPr="005E3417">
          <w:rPr>
            <w:rStyle w:val="Hyperlink"/>
            <w:rFonts w:cs="Arial"/>
            <w:b w:val="0"/>
            <w:bCs/>
            <w:noProof/>
          </w:rPr>
          <w:t>Gridded data positional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79690414" w14:textId="51046DA6" w:rsidR="005E3417" w:rsidRPr="005E3417" w:rsidRDefault="005E3417">
      <w:pPr>
        <w:pStyle w:val="TOC2"/>
        <w:rPr>
          <w:rFonts w:eastAsiaTheme="minorEastAsia" w:cs="Arial"/>
          <w:b w:val="0"/>
          <w:bCs/>
          <w:noProof/>
          <w:kern w:val="2"/>
          <w:lang w:eastAsia="en-GB"/>
          <w14:ligatures w14:val="standardContextual"/>
        </w:rPr>
      </w:pPr>
      <w:hyperlink w:anchor="_Toc175558623" w:history="1">
        <w:r w:rsidRPr="005E3417">
          <w:rPr>
            <w:rStyle w:val="Hyperlink"/>
            <w:rFonts w:cs="Arial"/>
            <w:b w:val="0"/>
            <w:bCs/>
            <w:noProof/>
          </w:rPr>
          <w:t>6.5</w:t>
        </w:r>
        <w:r w:rsidRPr="005E3417">
          <w:rPr>
            <w:rFonts w:eastAsiaTheme="minorEastAsia" w:cs="Arial"/>
            <w:b w:val="0"/>
            <w:bCs/>
            <w:noProof/>
            <w:kern w:val="2"/>
            <w:lang w:eastAsia="en-GB"/>
            <w14:ligatures w14:val="standardContextual"/>
          </w:rPr>
          <w:tab/>
        </w:r>
        <w:r w:rsidRPr="005E3417">
          <w:rPr>
            <w:rStyle w:val="Hyperlink"/>
            <w:rFonts w:cs="Arial"/>
            <w:b w:val="0"/>
            <w:bCs/>
            <w:noProof/>
          </w:rPr>
          <w:t>Thematic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4CCE6D06" w14:textId="0861B886" w:rsidR="005E3417" w:rsidRPr="005E3417" w:rsidRDefault="005E3417">
      <w:pPr>
        <w:pStyle w:val="TOC3"/>
        <w:rPr>
          <w:rFonts w:eastAsiaTheme="minorEastAsia" w:cs="Arial"/>
          <w:b w:val="0"/>
          <w:bCs/>
          <w:noProof/>
          <w:kern w:val="2"/>
          <w:lang w:eastAsia="en-GB"/>
          <w14:ligatures w14:val="standardContextual"/>
        </w:rPr>
      </w:pPr>
      <w:hyperlink w:anchor="_Toc175558624" w:history="1">
        <w:r w:rsidRPr="005E3417">
          <w:rPr>
            <w:rStyle w:val="Hyperlink"/>
            <w:rFonts w:cs="Arial"/>
            <w:b w:val="0"/>
            <w:bCs/>
            <w:noProof/>
          </w:rPr>
          <w:t>6.5.1</w:t>
        </w:r>
        <w:r w:rsidRPr="005E3417">
          <w:rPr>
            <w:rFonts w:eastAsiaTheme="minorEastAsia" w:cs="Arial"/>
            <w:b w:val="0"/>
            <w:bCs/>
            <w:noProof/>
            <w:kern w:val="2"/>
            <w:lang w:eastAsia="en-GB"/>
            <w14:ligatures w14:val="standardContextual"/>
          </w:rPr>
          <w:tab/>
        </w:r>
        <w:r w:rsidRPr="005E3417">
          <w:rPr>
            <w:rStyle w:val="Hyperlink"/>
            <w:rFonts w:cs="Arial"/>
            <w:b w:val="0"/>
            <w:bCs/>
            <w:noProof/>
          </w:rPr>
          <w:t>Thematic classification correctness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26395F77" w14:textId="137B9437" w:rsidR="005E3417" w:rsidRPr="005E3417" w:rsidRDefault="005E3417">
      <w:pPr>
        <w:pStyle w:val="TOC3"/>
        <w:rPr>
          <w:rFonts w:eastAsiaTheme="minorEastAsia" w:cs="Arial"/>
          <w:b w:val="0"/>
          <w:bCs/>
          <w:noProof/>
          <w:kern w:val="2"/>
          <w:lang w:eastAsia="en-GB"/>
          <w14:ligatures w14:val="standardContextual"/>
        </w:rPr>
      </w:pPr>
      <w:hyperlink w:anchor="_Toc175558625" w:history="1">
        <w:r w:rsidRPr="005E3417">
          <w:rPr>
            <w:rStyle w:val="Hyperlink"/>
            <w:rFonts w:cs="Arial"/>
            <w:b w:val="0"/>
            <w:bCs/>
            <w:noProof/>
          </w:rPr>
          <w:t>6.5.2</w:t>
        </w:r>
        <w:r w:rsidRPr="005E3417">
          <w:rPr>
            <w:rFonts w:eastAsiaTheme="minorEastAsia" w:cs="Arial"/>
            <w:b w:val="0"/>
            <w:bCs/>
            <w:noProof/>
            <w:kern w:val="2"/>
            <w:lang w:eastAsia="en-GB"/>
            <w14:ligatures w14:val="standardContextual"/>
          </w:rPr>
          <w:tab/>
        </w:r>
        <w:r w:rsidRPr="005E3417">
          <w:rPr>
            <w:rStyle w:val="Hyperlink"/>
            <w:rFonts w:cs="Arial"/>
            <w:b w:val="0"/>
            <w:bCs/>
            <w:noProof/>
          </w:rPr>
          <w:t>Non-quantitative attribute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02101B5F" w14:textId="55C7794E" w:rsidR="005E3417" w:rsidRPr="005E3417" w:rsidRDefault="005E3417">
      <w:pPr>
        <w:pStyle w:val="TOC3"/>
        <w:rPr>
          <w:rFonts w:eastAsiaTheme="minorEastAsia" w:cs="Arial"/>
          <w:b w:val="0"/>
          <w:bCs/>
          <w:noProof/>
          <w:kern w:val="2"/>
          <w:lang w:eastAsia="en-GB"/>
          <w14:ligatures w14:val="standardContextual"/>
        </w:rPr>
      </w:pPr>
      <w:hyperlink w:anchor="_Toc175558626" w:history="1">
        <w:r w:rsidRPr="005E3417">
          <w:rPr>
            <w:rStyle w:val="Hyperlink"/>
            <w:rFonts w:cs="Arial"/>
            <w:b w:val="0"/>
            <w:bCs/>
            <w:noProof/>
          </w:rPr>
          <w:t>6.5.3</w:t>
        </w:r>
        <w:r w:rsidRPr="005E3417">
          <w:rPr>
            <w:rFonts w:eastAsiaTheme="minorEastAsia" w:cs="Arial"/>
            <w:b w:val="0"/>
            <w:bCs/>
            <w:noProof/>
            <w:kern w:val="2"/>
            <w:lang w:eastAsia="en-GB"/>
            <w14:ligatures w14:val="standardContextual"/>
          </w:rPr>
          <w:tab/>
        </w:r>
        <w:r w:rsidRPr="005E3417">
          <w:rPr>
            <w:rStyle w:val="Hyperlink"/>
            <w:rFonts w:cs="Arial"/>
            <w:b w:val="0"/>
            <w:bCs/>
            <w:noProof/>
          </w:rPr>
          <w:t>Quantitative attribute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26</w:t>
        </w:r>
        <w:r w:rsidRPr="005E3417">
          <w:rPr>
            <w:rFonts w:cs="Arial"/>
            <w:b w:val="0"/>
            <w:bCs/>
            <w:noProof/>
            <w:webHidden/>
          </w:rPr>
          <w:fldChar w:fldCharType="end"/>
        </w:r>
      </w:hyperlink>
    </w:p>
    <w:p w14:paraId="3EF6B566" w14:textId="453417FC" w:rsidR="005E3417" w:rsidRPr="005E3417" w:rsidRDefault="005E3417">
      <w:pPr>
        <w:pStyle w:val="TOC2"/>
        <w:rPr>
          <w:rFonts w:eastAsiaTheme="minorEastAsia" w:cs="Arial"/>
          <w:b w:val="0"/>
          <w:bCs/>
          <w:noProof/>
          <w:kern w:val="2"/>
          <w:lang w:eastAsia="en-GB"/>
          <w14:ligatures w14:val="standardContextual"/>
        </w:rPr>
      </w:pPr>
      <w:hyperlink w:anchor="_Toc175558627" w:history="1">
        <w:r w:rsidRPr="005E3417">
          <w:rPr>
            <w:rStyle w:val="Hyperlink"/>
            <w:rFonts w:cs="Arial"/>
            <w:b w:val="0"/>
            <w:bCs/>
            <w:noProof/>
          </w:rPr>
          <w:t>6.6</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quality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27</w:t>
        </w:r>
        <w:r w:rsidRPr="005E3417">
          <w:rPr>
            <w:rFonts w:cs="Arial"/>
            <w:b w:val="0"/>
            <w:bCs/>
            <w:noProof/>
            <w:webHidden/>
          </w:rPr>
          <w:fldChar w:fldCharType="end"/>
        </w:r>
      </w:hyperlink>
    </w:p>
    <w:p w14:paraId="1999D224" w14:textId="01825F51" w:rsidR="005E3417" w:rsidRPr="005E3417" w:rsidRDefault="005E3417">
      <w:pPr>
        <w:pStyle w:val="TOC3"/>
        <w:rPr>
          <w:rFonts w:eastAsiaTheme="minorEastAsia" w:cs="Arial"/>
          <w:b w:val="0"/>
          <w:bCs/>
          <w:noProof/>
          <w:kern w:val="2"/>
          <w:lang w:eastAsia="en-GB"/>
          <w14:ligatures w14:val="standardContextual"/>
        </w:rPr>
      </w:pPr>
      <w:hyperlink w:anchor="_Toc175558628" w:history="1">
        <w:r w:rsidRPr="005E3417">
          <w:rPr>
            <w:rStyle w:val="Hyperlink"/>
            <w:rFonts w:cs="Arial"/>
            <w:b w:val="0"/>
            <w:bCs/>
            <w:noProof/>
          </w:rPr>
          <w:t>6.6.1</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27</w:t>
        </w:r>
        <w:r w:rsidRPr="005E3417">
          <w:rPr>
            <w:rFonts w:cs="Arial"/>
            <w:b w:val="0"/>
            <w:bCs/>
            <w:noProof/>
            <w:webHidden/>
          </w:rPr>
          <w:fldChar w:fldCharType="end"/>
        </w:r>
      </w:hyperlink>
    </w:p>
    <w:p w14:paraId="3D1F6F84" w14:textId="3E334A0E" w:rsidR="005E3417" w:rsidRPr="005E3417" w:rsidRDefault="005E3417">
      <w:pPr>
        <w:pStyle w:val="TOC3"/>
        <w:rPr>
          <w:rFonts w:eastAsiaTheme="minorEastAsia" w:cs="Arial"/>
          <w:b w:val="0"/>
          <w:bCs/>
          <w:noProof/>
          <w:kern w:val="2"/>
          <w:lang w:eastAsia="en-GB"/>
          <w14:ligatures w14:val="standardContextual"/>
        </w:rPr>
      </w:pPr>
      <w:hyperlink w:anchor="_Toc175558629" w:history="1">
        <w:r w:rsidRPr="005E3417">
          <w:rPr>
            <w:rStyle w:val="Hyperlink"/>
            <w:rFonts w:cs="Arial"/>
            <w:b w:val="0"/>
            <w:bCs/>
            <w:noProof/>
          </w:rPr>
          <w:t>6.6.2</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validity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27</w:t>
        </w:r>
        <w:r w:rsidRPr="005E3417">
          <w:rPr>
            <w:rFonts w:cs="Arial"/>
            <w:b w:val="0"/>
            <w:bCs/>
            <w:noProof/>
            <w:webHidden/>
          </w:rPr>
          <w:fldChar w:fldCharType="end"/>
        </w:r>
      </w:hyperlink>
    </w:p>
    <w:p w14:paraId="7A05FCE2" w14:textId="0BB2469C" w:rsidR="005E3417" w:rsidRPr="005E3417" w:rsidRDefault="005E3417">
      <w:pPr>
        <w:pStyle w:val="TOC3"/>
        <w:rPr>
          <w:rFonts w:eastAsiaTheme="minorEastAsia" w:cs="Arial"/>
          <w:b w:val="0"/>
          <w:bCs/>
          <w:noProof/>
          <w:kern w:val="2"/>
          <w:lang w:eastAsia="en-GB"/>
          <w14:ligatures w14:val="standardContextual"/>
        </w:rPr>
      </w:pPr>
      <w:hyperlink w:anchor="_Toc175558630" w:history="1">
        <w:r w:rsidRPr="005E3417">
          <w:rPr>
            <w:rStyle w:val="Hyperlink"/>
            <w:rFonts w:cs="Arial"/>
            <w:b w:val="0"/>
            <w:bCs/>
            <w:noProof/>
          </w:rPr>
          <w:t>6.6.3</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27</w:t>
        </w:r>
        <w:r w:rsidRPr="005E3417">
          <w:rPr>
            <w:rFonts w:cs="Arial"/>
            <w:b w:val="0"/>
            <w:bCs/>
            <w:noProof/>
            <w:webHidden/>
          </w:rPr>
          <w:fldChar w:fldCharType="end"/>
        </w:r>
      </w:hyperlink>
    </w:p>
    <w:p w14:paraId="52C35373" w14:textId="7A4A1AF3" w:rsidR="005E3417" w:rsidRPr="005E3417" w:rsidRDefault="005E3417">
      <w:pPr>
        <w:pStyle w:val="TOC2"/>
        <w:rPr>
          <w:rFonts w:eastAsiaTheme="minorEastAsia" w:cs="Arial"/>
          <w:b w:val="0"/>
          <w:bCs/>
          <w:noProof/>
          <w:kern w:val="2"/>
          <w:lang w:eastAsia="en-GB"/>
          <w14:ligatures w14:val="standardContextual"/>
        </w:rPr>
      </w:pPr>
      <w:hyperlink w:anchor="_Toc175558631" w:history="1">
        <w:r w:rsidRPr="005E3417">
          <w:rPr>
            <w:rStyle w:val="Hyperlink"/>
            <w:rFonts w:cs="Arial"/>
            <w:b w:val="0"/>
            <w:bCs/>
            <w:noProof/>
          </w:rPr>
          <w:t>6.7</w:t>
        </w:r>
        <w:r w:rsidRPr="005E3417">
          <w:rPr>
            <w:rFonts w:eastAsiaTheme="minorEastAsia" w:cs="Arial"/>
            <w:b w:val="0"/>
            <w:bCs/>
            <w:noProof/>
            <w:kern w:val="2"/>
            <w:lang w:eastAsia="en-GB"/>
            <w14:ligatures w14:val="standardContextual"/>
          </w:rPr>
          <w:tab/>
        </w:r>
        <w:r w:rsidRPr="005E3417">
          <w:rPr>
            <w:rStyle w:val="Hyperlink"/>
            <w:rFonts w:cs="Arial"/>
            <w:b w:val="0"/>
            <w:bCs/>
            <w:noProof/>
          </w:rPr>
          <w:t>Aggregation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27</w:t>
        </w:r>
        <w:r w:rsidRPr="005E3417">
          <w:rPr>
            <w:rFonts w:cs="Arial"/>
            <w:b w:val="0"/>
            <w:bCs/>
            <w:noProof/>
            <w:webHidden/>
          </w:rPr>
          <w:fldChar w:fldCharType="end"/>
        </w:r>
      </w:hyperlink>
    </w:p>
    <w:p w14:paraId="2A654B9B" w14:textId="772C3C6F" w:rsidR="005E3417" w:rsidRPr="005E3417" w:rsidRDefault="005E3417">
      <w:pPr>
        <w:pStyle w:val="TOC2"/>
        <w:rPr>
          <w:rFonts w:eastAsiaTheme="minorEastAsia" w:cs="Arial"/>
          <w:b w:val="0"/>
          <w:bCs/>
          <w:noProof/>
          <w:kern w:val="2"/>
          <w:lang w:eastAsia="en-GB"/>
          <w14:ligatures w14:val="standardContextual"/>
        </w:rPr>
      </w:pPr>
      <w:hyperlink w:anchor="_Toc175558632" w:history="1">
        <w:r w:rsidRPr="005E3417">
          <w:rPr>
            <w:rStyle w:val="Hyperlink"/>
            <w:rFonts w:cs="Arial"/>
            <w:b w:val="0"/>
            <w:bCs/>
            <w:noProof/>
          </w:rPr>
          <w:t>6.8</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compliance and usability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27</w:t>
        </w:r>
        <w:r w:rsidRPr="005E3417">
          <w:rPr>
            <w:rFonts w:cs="Arial"/>
            <w:b w:val="0"/>
            <w:bCs/>
            <w:noProof/>
            <w:webHidden/>
          </w:rPr>
          <w:fldChar w:fldCharType="end"/>
        </w:r>
      </w:hyperlink>
    </w:p>
    <w:p w14:paraId="0B123135" w14:textId="70F4DB2F" w:rsidR="005E3417" w:rsidRPr="005E3417" w:rsidRDefault="005E3417">
      <w:pPr>
        <w:pStyle w:val="TOC1"/>
        <w:rPr>
          <w:rFonts w:eastAsiaTheme="minorEastAsia" w:cs="Arial"/>
          <w:b w:val="0"/>
          <w:bCs/>
          <w:noProof/>
          <w:kern w:val="2"/>
          <w:lang w:eastAsia="en-GB"/>
          <w14:ligatures w14:val="standardContextual"/>
        </w:rPr>
      </w:pPr>
      <w:hyperlink w:anchor="_Toc175558633" w:history="1">
        <w:r w:rsidRPr="005E3417">
          <w:rPr>
            <w:rStyle w:val="Hyperlink"/>
            <w:rFonts w:cs="Arial"/>
            <w:b w:val="0"/>
            <w:bCs/>
            <w:noProof/>
          </w:rPr>
          <w:t>7</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Capture and Classification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53F6850F" w14:textId="5A62251A" w:rsidR="005E3417" w:rsidRPr="005E3417" w:rsidRDefault="005E3417">
      <w:pPr>
        <w:pStyle w:val="TOC1"/>
        <w:rPr>
          <w:rFonts w:eastAsiaTheme="minorEastAsia" w:cs="Arial"/>
          <w:b w:val="0"/>
          <w:bCs/>
          <w:noProof/>
          <w:kern w:val="2"/>
          <w:lang w:eastAsia="en-GB"/>
          <w14:ligatures w14:val="standardContextual"/>
        </w:rPr>
      </w:pPr>
      <w:hyperlink w:anchor="_Toc175558634" w:history="1">
        <w:r w:rsidRPr="005E3417">
          <w:rPr>
            <w:rStyle w:val="Hyperlink"/>
            <w:rFonts w:cs="Arial"/>
            <w:b w:val="0"/>
            <w:bCs/>
            <w:noProof/>
          </w:rPr>
          <w:t>8</w:t>
        </w:r>
        <w:r w:rsidRPr="005E3417">
          <w:rPr>
            <w:rFonts w:eastAsiaTheme="minorEastAsia" w:cs="Arial"/>
            <w:b w:val="0"/>
            <w:bCs/>
            <w:noProof/>
            <w:kern w:val="2"/>
            <w:lang w:eastAsia="en-GB"/>
            <w14:ligatures w14:val="standardContextual"/>
          </w:rPr>
          <w:tab/>
        </w:r>
        <w:r w:rsidRPr="005E3417">
          <w:rPr>
            <w:rStyle w:val="Hyperlink"/>
            <w:rFonts w:cs="Arial"/>
            <w:b w:val="0"/>
            <w:bCs/>
            <w:noProof/>
          </w:rPr>
          <w:t>Maintenance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335B833E" w14:textId="4FED405F" w:rsidR="005E3417" w:rsidRPr="005E3417" w:rsidRDefault="005E3417">
      <w:pPr>
        <w:pStyle w:val="TOC2"/>
        <w:rPr>
          <w:rFonts w:eastAsiaTheme="minorEastAsia" w:cs="Arial"/>
          <w:b w:val="0"/>
          <w:bCs/>
          <w:noProof/>
          <w:kern w:val="2"/>
          <w:lang w:eastAsia="en-GB"/>
          <w14:ligatures w14:val="standardContextual"/>
        </w:rPr>
      </w:pPr>
      <w:hyperlink w:anchor="_Toc175558635" w:history="1">
        <w:r w:rsidRPr="005E3417">
          <w:rPr>
            <w:rStyle w:val="Hyperlink"/>
            <w:rFonts w:cs="Arial"/>
            <w:b w:val="0"/>
            <w:bCs/>
            <w:noProof/>
          </w:rPr>
          <w:t>8.1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58C69F7D" w14:textId="6EFEFEAC" w:rsidR="005E3417" w:rsidRPr="005E3417" w:rsidRDefault="005E3417">
      <w:pPr>
        <w:pStyle w:val="TOC2"/>
        <w:rPr>
          <w:rFonts w:eastAsiaTheme="minorEastAsia" w:cs="Arial"/>
          <w:b w:val="0"/>
          <w:bCs/>
          <w:noProof/>
          <w:kern w:val="2"/>
          <w:lang w:eastAsia="en-GB"/>
          <w14:ligatures w14:val="standardContextual"/>
        </w:rPr>
      </w:pPr>
      <w:hyperlink w:anchor="_Toc175558636" w:history="1">
        <w:r w:rsidRPr="005E3417">
          <w:rPr>
            <w:rStyle w:val="Hyperlink"/>
            <w:rFonts w:cs="Arial"/>
            <w:b w:val="0"/>
            <w:bCs/>
            <w:noProof/>
          </w:rPr>
          <w:t>8.2</w:t>
        </w:r>
        <w:r w:rsidRPr="005E3417">
          <w:rPr>
            <w:rFonts w:eastAsiaTheme="minorEastAsia" w:cs="Arial"/>
            <w:b w:val="0"/>
            <w:bCs/>
            <w:noProof/>
            <w:kern w:val="2"/>
            <w:lang w:eastAsia="en-GB"/>
            <w14:ligatures w14:val="standardContextual"/>
          </w:rPr>
          <w:tab/>
        </w:r>
        <w:r w:rsidRPr="005E3417">
          <w:rPr>
            <w:rStyle w:val="Hyperlink"/>
            <w:rFonts w:cs="Arial"/>
            <w:b w:val="0"/>
            <w:bCs/>
            <w:noProof/>
          </w:rPr>
          <w:t>Maintenance and update frequency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56E16091" w14:textId="60A5FDA0" w:rsidR="005E3417" w:rsidRPr="005E3417" w:rsidRDefault="005E3417">
      <w:pPr>
        <w:pStyle w:val="TOC2"/>
        <w:rPr>
          <w:rFonts w:eastAsiaTheme="minorEastAsia" w:cs="Arial"/>
          <w:b w:val="0"/>
          <w:bCs/>
          <w:noProof/>
          <w:kern w:val="2"/>
          <w:lang w:eastAsia="en-GB"/>
          <w14:ligatures w14:val="standardContextual"/>
        </w:rPr>
      </w:pPr>
      <w:hyperlink w:anchor="_Toc175558637" w:history="1">
        <w:r w:rsidRPr="005E3417">
          <w:rPr>
            <w:rStyle w:val="Hyperlink"/>
            <w:rFonts w:cs="Arial"/>
            <w:b w:val="0"/>
            <w:bCs/>
            <w:noProof/>
          </w:rPr>
          <w:t>8.3</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source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1F427292" w14:textId="44DEFDA7" w:rsidR="005E3417" w:rsidRPr="005E3417" w:rsidRDefault="005E3417">
      <w:pPr>
        <w:pStyle w:val="TOC2"/>
        <w:rPr>
          <w:rFonts w:eastAsiaTheme="minorEastAsia" w:cs="Arial"/>
          <w:b w:val="0"/>
          <w:bCs/>
          <w:noProof/>
          <w:kern w:val="2"/>
          <w:lang w:eastAsia="en-GB"/>
          <w14:ligatures w14:val="standardContextual"/>
        </w:rPr>
      </w:pPr>
      <w:hyperlink w:anchor="_Toc175558638" w:history="1">
        <w:r w:rsidRPr="005E3417">
          <w:rPr>
            <w:rStyle w:val="Hyperlink"/>
            <w:rFonts w:cs="Arial"/>
            <w:b w:val="0"/>
            <w:bCs/>
            <w:noProof/>
          </w:rPr>
          <w:t>8.4</w:t>
        </w:r>
        <w:r w:rsidRPr="005E3417">
          <w:rPr>
            <w:rFonts w:eastAsiaTheme="minorEastAsia" w:cs="Arial"/>
            <w:b w:val="0"/>
            <w:bCs/>
            <w:noProof/>
            <w:kern w:val="2"/>
            <w:lang w:eastAsia="en-GB"/>
            <w14:ligatures w14:val="standardContextual"/>
          </w:rPr>
          <w:tab/>
        </w:r>
        <w:r w:rsidRPr="005E3417">
          <w:rPr>
            <w:rStyle w:val="Hyperlink"/>
            <w:rFonts w:cs="Arial"/>
            <w:b w:val="0"/>
            <w:bCs/>
            <w:noProof/>
          </w:rPr>
          <w:t>Production process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533200FD" w14:textId="50F3381E" w:rsidR="005E3417" w:rsidRPr="005E3417" w:rsidRDefault="005E3417">
      <w:pPr>
        <w:pStyle w:val="TOC2"/>
        <w:rPr>
          <w:rFonts w:eastAsiaTheme="minorEastAsia" w:cs="Arial"/>
          <w:b w:val="0"/>
          <w:bCs/>
          <w:noProof/>
          <w:kern w:val="2"/>
          <w:lang w:eastAsia="en-GB"/>
          <w14:ligatures w14:val="standardContextual"/>
        </w:rPr>
      </w:pPr>
      <w:hyperlink w:anchor="_Toc175558639" w:history="1">
        <w:r w:rsidRPr="005E3417">
          <w:rPr>
            <w:rStyle w:val="Hyperlink"/>
            <w:rFonts w:cs="Arial"/>
            <w:b w:val="0"/>
            <w:bCs/>
            <w:noProof/>
            <w:lang w:val="en-AU"/>
          </w:rPr>
          <w:t>8.5</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AU"/>
          </w:rPr>
          <w:t>Feature and Portrayal Catalogue management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405CBB5C" w14:textId="28FA2015" w:rsidR="005E3417" w:rsidRPr="005E3417" w:rsidRDefault="005E3417">
      <w:pPr>
        <w:pStyle w:val="TOC1"/>
        <w:rPr>
          <w:rFonts w:eastAsiaTheme="minorEastAsia" w:cs="Arial"/>
          <w:b w:val="0"/>
          <w:bCs/>
          <w:noProof/>
          <w:kern w:val="2"/>
          <w:lang w:eastAsia="en-GB"/>
          <w14:ligatures w14:val="standardContextual"/>
        </w:rPr>
      </w:pPr>
      <w:hyperlink w:anchor="_Toc175558640" w:history="1">
        <w:r w:rsidRPr="005E3417">
          <w:rPr>
            <w:rStyle w:val="Hyperlink"/>
            <w:rFonts w:cs="Arial"/>
            <w:b w:val="0"/>
            <w:bCs/>
            <w:noProof/>
          </w:rPr>
          <w:t>9</w:t>
        </w:r>
        <w:r w:rsidRPr="005E3417">
          <w:rPr>
            <w:rFonts w:eastAsiaTheme="minorEastAsia" w:cs="Arial"/>
            <w:b w:val="0"/>
            <w:bCs/>
            <w:noProof/>
            <w:kern w:val="2"/>
            <w:lang w:eastAsia="en-GB"/>
            <w14:ligatures w14:val="standardContextual"/>
          </w:rPr>
          <w:tab/>
        </w:r>
        <w:r w:rsidRPr="005E3417">
          <w:rPr>
            <w:rStyle w:val="Hyperlink"/>
            <w:rFonts w:cs="Arial"/>
            <w:b w:val="0"/>
            <w:bCs/>
            <w:noProof/>
          </w:rPr>
          <w:t>Portrayal</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408C7CE8" w14:textId="2A900400" w:rsidR="005E3417" w:rsidRPr="005E3417" w:rsidRDefault="005E3417">
      <w:pPr>
        <w:pStyle w:val="TOC2"/>
        <w:rPr>
          <w:rFonts w:eastAsiaTheme="minorEastAsia" w:cs="Arial"/>
          <w:b w:val="0"/>
          <w:bCs/>
          <w:noProof/>
          <w:kern w:val="2"/>
          <w:lang w:eastAsia="en-GB"/>
          <w14:ligatures w14:val="standardContextual"/>
        </w:rPr>
      </w:pPr>
      <w:hyperlink w:anchor="_Toc175558641" w:history="1">
        <w:r w:rsidRPr="005E3417">
          <w:rPr>
            <w:rStyle w:val="Hyperlink"/>
            <w:rFonts w:cs="Arial"/>
            <w:b w:val="0"/>
            <w:bCs/>
            <w:noProof/>
          </w:rPr>
          <w:t>9.1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28</w:t>
        </w:r>
        <w:r w:rsidRPr="005E3417">
          <w:rPr>
            <w:rFonts w:cs="Arial"/>
            <w:b w:val="0"/>
            <w:bCs/>
            <w:noProof/>
            <w:webHidden/>
          </w:rPr>
          <w:fldChar w:fldCharType="end"/>
        </w:r>
      </w:hyperlink>
    </w:p>
    <w:p w14:paraId="68A0AADE" w14:textId="5B329A39" w:rsidR="005E3417" w:rsidRPr="005E3417" w:rsidRDefault="005E3417">
      <w:pPr>
        <w:pStyle w:val="TOC2"/>
        <w:rPr>
          <w:rFonts w:eastAsiaTheme="minorEastAsia" w:cs="Arial"/>
          <w:b w:val="0"/>
          <w:bCs/>
          <w:noProof/>
          <w:kern w:val="2"/>
          <w:lang w:eastAsia="en-GB"/>
          <w14:ligatures w14:val="standardContextual"/>
        </w:rPr>
      </w:pPr>
      <w:hyperlink w:anchor="_Toc175558642" w:history="1">
        <w:r w:rsidRPr="005E3417">
          <w:rPr>
            <w:rStyle w:val="Hyperlink"/>
            <w:rFonts w:cs="Arial"/>
            <w:b w:val="0"/>
            <w:bCs/>
            <w:noProof/>
          </w:rPr>
          <w:t>9.2</w:t>
        </w:r>
        <w:r w:rsidRPr="005E3417">
          <w:rPr>
            <w:rFonts w:eastAsiaTheme="minorEastAsia" w:cs="Arial"/>
            <w:b w:val="0"/>
            <w:bCs/>
            <w:noProof/>
            <w:kern w:val="2"/>
            <w:lang w:eastAsia="en-GB"/>
            <w14:ligatures w14:val="standardContextual"/>
          </w:rPr>
          <w:tab/>
        </w:r>
        <w:r w:rsidRPr="005E3417">
          <w:rPr>
            <w:rStyle w:val="Hyperlink"/>
            <w:rFonts w:cs="Arial"/>
            <w:b w:val="0"/>
            <w:bCs/>
            <w:noProof/>
          </w:rPr>
          <w:t>Portrayal 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29</w:t>
        </w:r>
        <w:r w:rsidRPr="005E3417">
          <w:rPr>
            <w:rFonts w:cs="Arial"/>
            <w:b w:val="0"/>
            <w:bCs/>
            <w:noProof/>
            <w:webHidden/>
          </w:rPr>
          <w:fldChar w:fldCharType="end"/>
        </w:r>
      </w:hyperlink>
    </w:p>
    <w:p w14:paraId="76C7F7A3" w14:textId="10352604" w:rsidR="005E3417" w:rsidRPr="005E3417" w:rsidRDefault="005E3417">
      <w:pPr>
        <w:pStyle w:val="TOC1"/>
        <w:rPr>
          <w:rFonts w:eastAsiaTheme="minorEastAsia" w:cs="Arial"/>
          <w:b w:val="0"/>
          <w:bCs/>
          <w:noProof/>
          <w:kern w:val="2"/>
          <w:lang w:eastAsia="en-GB"/>
          <w14:ligatures w14:val="standardContextual"/>
        </w:rPr>
      </w:pPr>
      <w:hyperlink w:anchor="_Toc175558643" w:history="1">
        <w:r w:rsidRPr="005E3417">
          <w:rPr>
            <w:rStyle w:val="Hyperlink"/>
            <w:rFonts w:cs="Arial"/>
            <w:b w:val="0"/>
            <w:bCs/>
            <w:noProof/>
          </w:rPr>
          <w:t>10</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Product Format (Encoding)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30</w:t>
        </w:r>
        <w:r w:rsidRPr="005E3417">
          <w:rPr>
            <w:rFonts w:cs="Arial"/>
            <w:b w:val="0"/>
            <w:bCs/>
            <w:noProof/>
            <w:webHidden/>
          </w:rPr>
          <w:fldChar w:fldCharType="end"/>
        </w:r>
      </w:hyperlink>
    </w:p>
    <w:p w14:paraId="7074251E" w14:textId="69C6347F" w:rsidR="005E3417" w:rsidRPr="005E3417" w:rsidRDefault="005E3417">
      <w:pPr>
        <w:pStyle w:val="TOC2"/>
        <w:rPr>
          <w:rFonts w:eastAsiaTheme="minorEastAsia" w:cs="Arial"/>
          <w:b w:val="0"/>
          <w:bCs/>
          <w:noProof/>
          <w:kern w:val="2"/>
          <w:lang w:eastAsia="en-GB"/>
          <w14:ligatures w14:val="standardContextual"/>
        </w:rPr>
      </w:pPr>
      <w:hyperlink w:anchor="_Toc175558644" w:history="1">
        <w:r w:rsidRPr="005E3417">
          <w:rPr>
            <w:rStyle w:val="Hyperlink"/>
            <w:rFonts w:cs="Arial"/>
            <w:b w:val="0"/>
            <w:bCs/>
            <w:noProof/>
          </w:rPr>
          <w:t>10.1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30</w:t>
        </w:r>
        <w:r w:rsidRPr="005E3417">
          <w:rPr>
            <w:rFonts w:cs="Arial"/>
            <w:b w:val="0"/>
            <w:bCs/>
            <w:noProof/>
            <w:webHidden/>
          </w:rPr>
          <w:fldChar w:fldCharType="end"/>
        </w:r>
      </w:hyperlink>
    </w:p>
    <w:p w14:paraId="32C0E84F" w14:textId="2D4DAAF3" w:rsidR="005E3417" w:rsidRPr="005E3417" w:rsidRDefault="005E3417">
      <w:pPr>
        <w:pStyle w:val="TOC3"/>
        <w:rPr>
          <w:rFonts w:eastAsiaTheme="minorEastAsia" w:cs="Arial"/>
          <w:b w:val="0"/>
          <w:bCs/>
          <w:noProof/>
          <w:kern w:val="2"/>
          <w:lang w:eastAsia="en-GB"/>
          <w14:ligatures w14:val="standardContextual"/>
        </w:rPr>
      </w:pPr>
      <w:hyperlink w:anchor="_Toc175558645" w:history="1">
        <w:r w:rsidRPr="005E3417">
          <w:rPr>
            <w:rStyle w:val="Hyperlink"/>
            <w:rFonts w:cs="Arial"/>
            <w:b w:val="0"/>
            <w:bCs/>
            <w:noProof/>
          </w:rPr>
          <w:t>10.1.1</w:t>
        </w:r>
        <w:r w:rsidRPr="005E3417">
          <w:rPr>
            <w:rFonts w:eastAsiaTheme="minorEastAsia" w:cs="Arial"/>
            <w:b w:val="0"/>
            <w:bCs/>
            <w:noProof/>
            <w:kern w:val="2"/>
            <w:lang w:eastAsia="en-GB"/>
            <w14:ligatures w14:val="standardContextual"/>
          </w:rPr>
          <w:tab/>
        </w:r>
        <w:r w:rsidRPr="005E3417">
          <w:rPr>
            <w:rStyle w:val="Hyperlink"/>
            <w:rFonts w:cs="Arial"/>
            <w:b w:val="0"/>
            <w:bCs/>
            <w:noProof/>
          </w:rPr>
          <w:t>Encoding of latitude and longitude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30</w:t>
        </w:r>
        <w:r w:rsidRPr="005E3417">
          <w:rPr>
            <w:rFonts w:cs="Arial"/>
            <w:b w:val="0"/>
            <w:bCs/>
            <w:noProof/>
            <w:webHidden/>
          </w:rPr>
          <w:fldChar w:fldCharType="end"/>
        </w:r>
      </w:hyperlink>
    </w:p>
    <w:p w14:paraId="2D9CF4A5" w14:textId="18BCD0BA" w:rsidR="005E3417" w:rsidRPr="005E3417" w:rsidRDefault="005E3417">
      <w:pPr>
        <w:pStyle w:val="TOC3"/>
        <w:rPr>
          <w:rFonts w:eastAsiaTheme="minorEastAsia" w:cs="Arial"/>
          <w:b w:val="0"/>
          <w:bCs/>
          <w:noProof/>
          <w:kern w:val="2"/>
          <w:lang w:eastAsia="en-GB"/>
          <w14:ligatures w14:val="standardContextual"/>
        </w:rPr>
      </w:pPr>
      <w:hyperlink w:anchor="_Toc175558646" w:history="1">
        <w:r w:rsidRPr="005E3417">
          <w:rPr>
            <w:rStyle w:val="Hyperlink"/>
            <w:rFonts w:cs="Arial"/>
            <w:b w:val="0"/>
            <w:bCs/>
            <w:noProof/>
          </w:rPr>
          <w:t>10.1.2</w:t>
        </w:r>
        <w:r w:rsidRPr="005E3417">
          <w:rPr>
            <w:rFonts w:eastAsiaTheme="minorEastAsia" w:cs="Arial"/>
            <w:b w:val="0"/>
            <w:bCs/>
            <w:noProof/>
            <w:kern w:val="2"/>
            <w:lang w:eastAsia="en-GB"/>
            <w14:ligatures w14:val="standardContextual"/>
          </w:rPr>
          <w:tab/>
        </w:r>
        <w:r w:rsidRPr="005E3417">
          <w:rPr>
            <w:rStyle w:val="Hyperlink"/>
            <w:rFonts w:cs="Arial"/>
            <w:b w:val="0"/>
            <w:bCs/>
            <w:noProof/>
          </w:rPr>
          <w:t>Encoding of depths as coordinates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30</w:t>
        </w:r>
        <w:r w:rsidRPr="005E3417">
          <w:rPr>
            <w:rFonts w:cs="Arial"/>
            <w:b w:val="0"/>
            <w:bCs/>
            <w:noProof/>
            <w:webHidden/>
          </w:rPr>
          <w:fldChar w:fldCharType="end"/>
        </w:r>
      </w:hyperlink>
    </w:p>
    <w:p w14:paraId="79621E87" w14:textId="0AB429BF" w:rsidR="005E3417" w:rsidRPr="005E3417" w:rsidRDefault="005E3417">
      <w:pPr>
        <w:pStyle w:val="TOC3"/>
        <w:rPr>
          <w:rFonts w:eastAsiaTheme="minorEastAsia" w:cs="Arial"/>
          <w:b w:val="0"/>
          <w:bCs/>
          <w:noProof/>
          <w:kern w:val="2"/>
          <w:lang w:eastAsia="en-GB"/>
          <w14:ligatures w14:val="standardContextual"/>
        </w:rPr>
      </w:pPr>
      <w:hyperlink w:anchor="_Toc175558647" w:history="1">
        <w:r w:rsidRPr="005E3417">
          <w:rPr>
            <w:rStyle w:val="Hyperlink"/>
            <w:rFonts w:cs="Arial"/>
            <w:b w:val="0"/>
            <w:bCs/>
            <w:noProof/>
          </w:rPr>
          <w:t>10.1.3</w:t>
        </w:r>
        <w:r w:rsidRPr="005E3417">
          <w:rPr>
            <w:rFonts w:eastAsiaTheme="minorEastAsia" w:cs="Arial"/>
            <w:b w:val="0"/>
            <w:bCs/>
            <w:noProof/>
            <w:kern w:val="2"/>
            <w:lang w:eastAsia="en-GB"/>
            <w14:ligatures w14:val="standardContextual"/>
          </w:rPr>
          <w:tab/>
        </w:r>
        <w:r w:rsidRPr="005E3417">
          <w:rPr>
            <w:rStyle w:val="Hyperlink"/>
            <w:rFonts w:cs="Arial"/>
            <w:b w:val="0"/>
            <w:bCs/>
            <w:noProof/>
          </w:rPr>
          <w:t>Numeric attribute encoding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30</w:t>
        </w:r>
        <w:r w:rsidRPr="005E3417">
          <w:rPr>
            <w:rFonts w:cs="Arial"/>
            <w:b w:val="0"/>
            <w:bCs/>
            <w:noProof/>
            <w:webHidden/>
          </w:rPr>
          <w:fldChar w:fldCharType="end"/>
        </w:r>
      </w:hyperlink>
    </w:p>
    <w:p w14:paraId="443A10E9" w14:textId="779D2FD2" w:rsidR="005E3417" w:rsidRPr="005E3417" w:rsidRDefault="005E3417">
      <w:pPr>
        <w:pStyle w:val="TOC3"/>
        <w:rPr>
          <w:rFonts w:eastAsiaTheme="minorEastAsia" w:cs="Arial"/>
          <w:b w:val="0"/>
          <w:bCs/>
          <w:noProof/>
          <w:kern w:val="2"/>
          <w:lang w:eastAsia="en-GB"/>
          <w14:ligatures w14:val="standardContextual"/>
        </w:rPr>
      </w:pPr>
      <w:hyperlink w:anchor="_Toc175558648" w:history="1">
        <w:r w:rsidRPr="005E3417">
          <w:rPr>
            <w:rStyle w:val="Hyperlink"/>
            <w:rFonts w:cs="Arial"/>
            <w:b w:val="0"/>
            <w:bCs/>
            <w:noProof/>
          </w:rPr>
          <w:t>10.1.4</w:t>
        </w:r>
        <w:r w:rsidRPr="005E3417">
          <w:rPr>
            <w:rFonts w:eastAsiaTheme="minorEastAsia" w:cs="Arial"/>
            <w:b w:val="0"/>
            <w:bCs/>
            <w:noProof/>
            <w:kern w:val="2"/>
            <w:lang w:eastAsia="en-GB"/>
            <w14:ligatures w14:val="standardContextual"/>
          </w:rPr>
          <w:tab/>
        </w:r>
        <w:r w:rsidRPr="005E3417">
          <w:rPr>
            <w:rStyle w:val="Hyperlink"/>
            <w:rFonts w:cs="Arial"/>
            <w:b w:val="0"/>
            <w:bCs/>
            <w:noProof/>
          </w:rPr>
          <w:t>Text attribute values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30</w:t>
        </w:r>
        <w:r w:rsidRPr="005E3417">
          <w:rPr>
            <w:rFonts w:cs="Arial"/>
            <w:b w:val="0"/>
            <w:bCs/>
            <w:noProof/>
            <w:webHidden/>
          </w:rPr>
          <w:fldChar w:fldCharType="end"/>
        </w:r>
      </w:hyperlink>
    </w:p>
    <w:p w14:paraId="02A79BD5" w14:textId="0DC2B150" w:rsidR="005E3417" w:rsidRPr="005E3417" w:rsidRDefault="005E3417">
      <w:pPr>
        <w:pStyle w:val="TOC3"/>
        <w:rPr>
          <w:rFonts w:eastAsiaTheme="minorEastAsia" w:cs="Arial"/>
          <w:b w:val="0"/>
          <w:bCs/>
          <w:noProof/>
          <w:kern w:val="2"/>
          <w:lang w:eastAsia="en-GB"/>
          <w14:ligatures w14:val="standardContextual"/>
        </w:rPr>
      </w:pPr>
      <w:hyperlink w:anchor="_Toc175558649" w:history="1">
        <w:r w:rsidRPr="005E3417">
          <w:rPr>
            <w:rStyle w:val="Hyperlink"/>
            <w:rFonts w:cs="Arial"/>
            <w:b w:val="0"/>
            <w:bCs/>
            <w:noProof/>
            <w:lang w:eastAsia="en-US"/>
          </w:rPr>
          <w:t>10.1.5</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Unknown attribute values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30</w:t>
        </w:r>
        <w:r w:rsidRPr="005E3417">
          <w:rPr>
            <w:rFonts w:cs="Arial"/>
            <w:b w:val="0"/>
            <w:bCs/>
            <w:noProof/>
            <w:webHidden/>
          </w:rPr>
          <w:fldChar w:fldCharType="end"/>
        </w:r>
      </w:hyperlink>
    </w:p>
    <w:p w14:paraId="7311DE0B" w14:textId="79BEB5C1" w:rsidR="005E3417" w:rsidRPr="005E3417" w:rsidRDefault="005E3417">
      <w:pPr>
        <w:pStyle w:val="TOC1"/>
        <w:rPr>
          <w:rFonts w:eastAsiaTheme="minorEastAsia" w:cs="Arial"/>
          <w:b w:val="0"/>
          <w:bCs/>
          <w:noProof/>
          <w:kern w:val="2"/>
          <w:lang w:eastAsia="en-GB"/>
          <w14:ligatures w14:val="standardContextual"/>
        </w:rPr>
      </w:pPr>
      <w:hyperlink w:anchor="_Toc175558650" w:history="1">
        <w:r w:rsidRPr="005E3417">
          <w:rPr>
            <w:rStyle w:val="Hyperlink"/>
            <w:rFonts w:cs="Arial"/>
            <w:b w:val="0"/>
            <w:bCs/>
            <w:noProof/>
          </w:rPr>
          <w:t>11</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Product Delivery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31</w:t>
        </w:r>
        <w:r w:rsidRPr="005E3417">
          <w:rPr>
            <w:rFonts w:cs="Arial"/>
            <w:b w:val="0"/>
            <w:bCs/>
            <w:noProof/>
            <w:webHidden/>
          </w:rPr>
          <w:fldChar w:fldCharType="end"/>
        </w:r>
      </w:hyperlink>
    </w:p>
    <w:p w14:paraId="0F803786" w14:textId="0BFC8638" w:rsidR="005E3417" w:rsidRPr="005E3417" w:rsidRDefault="005E3417">
      <w:pPr>
        <w:pStyle w:val="TOC2"/>
        <w:rPr>
          <w:rFonts w:eastAsiaTheme="minorEastAsia" w:cs="Arial"/>
          <w:b w:val="0"/>
          <w:bCs/>
          <w:noProof/>
          <w:kern w:val="2"/>
          <w:lang w:eastAsia="en-GB"/>
          <w14:ligatures w14:val="standardContextual"/>
        </w:rPr>
      </w:pPr>
      <w:hyperlink w:anchor="_Toc175558651" w:history="1">
        <w:r w:rsidRPr="005E3417">
          <w:rPr>
            <w:rStyle w:val="Hyperlink"/>
            <w:rFonts w:cs="Arial"/>
            <w:b w:val="0"/>
            <w:bCs/>
            <w:noProof/>
          </w:rPr>
          <w:t>11.1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31</w:t>
        </w:r>
        <w:r w:rsidRPr="005E3417">
          <w:rPr>
            <w:rFonts w:cs="Arial"/>
            <w:b w:val="0"/>
            <w:bCs/>
            <w:noProof/>
            <w:webHidden/>
          </w:rPr>
          <w:fldChar w:fldCharType="end"/>
        </w:r>
      </w:hyperlink>
    </w:p>
    <w:p w14:paraId="44DECCE5" w14:textId="0652EB1A" w:rsidR="005E3417" w:rsidRPr="005E3417" w:rsidRDefault="005E3417">
      <w:pPr>
        <w:pStyle w:val="TOC2"/>
        <w:rPr>
          <w:rFonts w:eastAsiaTheme="minorEastAsia" w:cs="Arial"/>
          <w:b w:val="0"/>
          <w:bCs/>
          <w:noProof/>
          <w:kern w:val="2"/>
          <w:lang w:eastAsia="en-GB"/>
          <w14:ligatures w14:val="standardContextual"/>
        </w:rPr>
      </w:pPr>
      <w:hyperlink w:anchor="_Toc175558652" w:history="1">
        <w:r w:rsidRPr="005E3417">
          <w:rPr>
            <w:rStyle w:val="Hyperlink"/>
            <w:rFonts w:cs="Arial"/>
            <w:b w:val="0"/>
            <w:bCs/>
            <w:noProof/>
            <w:lang w:eastAsia="en-US"/>
          </w:rPr>
          <w:t>11.2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Exchange Set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31</w:t>
        </w:r>
        <w:r w:rsidRPr="005E3417">
          <w:rPr>
            <w:rFonts w:cs="Arial"/>
            <w:b w:val="0"/>
            <w:bCs/>
            <w:noProof/>
            <w:webHidden/>
          </w:rPr>
          <w:fldChar w:fldCharType="end"/>
        </w:r>
      </w:hyperlink>
    </w:p>
    <w:p w14:paraId="32675664" w14:textId="7F7B27D7" w:rsidR="005E3417" w:rsidRPr="005E3417" w:rsidRDefault="005E3417">
      <w:pPr>
        <w:pStyle w:val="TOC2"/>
        <w:rPr>
          <w:rFonts w:eastAsiaTheme="minorEastAsia" w:cs="Arial"/>
          <w:b w:val="0"/>
          <w:bCs/>
          <w:noProof/>
          <w:kern w:val="2"/>
          <w:lang w:eastAsia="en-GB"/>
          <w14:ligatures w14:val="standardContextual"/>
        </w:rPr>
      </w:pPr>
      <w:hyperlink w:anchor="_Toc175558653" w:history="1">
        <w:r w:rsidRPr="005E3417">
          <w:rPr>
            <w:rStyle w:val="Hyperlink"/>
            <w:rFonts w:cs="Arial"/>
            <w:b w:val="0"/>
            <w:bCs/>
            <w:noProof/>
            <w:lang w:eastAsia="en-US"/>
          </w:rPr>
          <w:t>11.3</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31</w:t>
        </w:r>
        <w:r w:rsidRPr="005E3417">
          <w:rPr>
            <w:rFonts w:cs="Arial"/>
            <w:b w:val="0"/>
            <w:bCs/>
            <w:noProof/>
            <w:webHidden/>
          </w:rPr>
          <w:fldChar w:fldCharType="end"/>
        </w:r>
      </w:hyperlink>
    </w:p>
    <w:p w14:paraId="416A1511" w14:textId="7F3E2D16" w:rsidR="005E3417" w:rsidRPr="005E3417" w:rsidRDefault="005E3417">
      <w:pPr>
        <w:pStyle w:val="TOC3"/>
        <w:rPr>
          <w:rFonts w:eastAsiaTheme="minorEastAsia" w:cs="Arial"/>
          <w:b w:val="0"/>
          <w:bCs/>
          <w:noProof/>
          <w:kern w:val="2"/>
          <w:lang w:eastAsia="en-GB"/>
          <w14:ligatures w14:val="standardContextual"/>
        </w:rPr>
      </w:pPr>
      <w:hyperlink w:anchor="_Toc175558654" w:history="1">
        <w:r w:rsidRPr="005E3417">
          <w:rPr>
            <w:rStyle w:val="Hyperlink"/>
            <w:rFonts w:cs="Arial"/>
            <w:b w:val="0"/>
            <w:bCs/>
            <w:noProof/>
            <w:lang w:eastAsia="en-US"/>
          </w:rPr>
          <w:t>11.3.1</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31</w:t>
        </w:r>
        <w:r w:rsidRPr="005E3417">
          <w:rPr>
            <w:rFonts w:cs="Arial"/>
            <w:b w:val="0"/>
            <w:bCs/>
            <w:noProof/>
            <w:webHidden/>
          </w:rPr>
          <w:fldChar w:fldCharType="end"/>
        </w:r>
      </w:hyperlink>
    </w:p>
    <w:p w14:paraId="1DB705BE" w14:textId="4486AB8A" w:rsidR="005E3417" w:rsidRPr="005E3417" w:rsidRDefault="005E3417">
      <w:pPr>
        <w:pStyle w:val="TOC3"/>
        <w:rPr>
          <w:rFonts w:eastAsiaTheme="minorEastAsia" w:cs="Arial"/>
          <w:b w:val="0"/>
          <w:bCs/>
          <w:noProof/>
          <w:kern w:val="2"/>
          <w:lang w:eastAsia="en-GB"/>
          <w14:ligatures w14:val="standardContextual"/>
        </w:rPr>
      </w:pPr>
      <w:hyperlink w:anchor="_Toc175558655" w:history="1">
        <w:r w:rsidRPr="005E3417">
          <w:rPr>
            <w:rStyle w:val="Hyperlink"/>
            <w:rFonts w:cs="Arial"/>
            <w:b w:val="0"/>
            <w:bCs/>
            <w:noProof/>
            <w:lang w:eastAsia="en-US"/>
          </w:rPr>
          <w:t>11.3.2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 file naming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32</w:t>
        </w:r>
        <w:r w:rsidRPr="005E3417">
          <w:rPr>
            <w:rFonts w:cs="Arial"/>
            <w:b w:val="0"/>
            <w:bCs/>
            <w:noProof/>
            <w:webHidden/>
          </w:rPr>
          <w:fldChar w:fldCharType="end"/>
        </w:r>
      </w:hyperlink>
    </w:p>
    <w:p w14:paraId="11641854" w14:textId="0FC0F92A" w:rsidR="005E3417" w:rsidRPr="005E3417" w:rsidRDefault="005E3417">
      <w:pPr>
        <w:pStyle w:val="TOC3"/>
        <w:rPr>
          <w:rFonts w:eastAsiaTheme="minorEastAsia" w:cs="Arial"/>
          <w:b w:val="0"/>
          <w:bCs/>
          <w:noProof/>
          <w:kern w:val="2"/>
          <w:lang w:eastAsia="en-GB"/>
          <w14:ligatures w14:val="standardContextual"/>
        </w:rPr>
      </w:pPr>
      <w:hyperlink w:anchor="_Toc175558656" w:history="1">
        <w:r w:rsidRPr="005E3417">
          <w:rPr>
            <w:rStyle w:val="Hyperlink"/>
            <w:rFonts w:cs="Arial"/>
            <w:b w:val="0"/>
            <w:bCs/>
            <w:noProof/>
          </w:rPr>
          <w:t>11.3.3</w:t>
        </w:r>
        <w:r w:rsidRPr="005E3417">
          <w:rPr>
            <w:rFonts w:eastAsiaTheme="minorEastAsia" w:cs="Arial"/>
            <w:b w:val="0"/>
            <w:bCs/>
            <w:noProof/>
            <w:kern w:val="2"/>
            <w:lang w:eastAsia="en-GB"/>
            <w14:ligatures w14:val="standardContextual"/>
          </w:rPr>
          <w:tab/>
        </w:r>
        <w:r w:rsidRPr="005E3417">
          <w:rPr>
            <w:rStyle w:val="Hyperlink"/>
            <w:rFonts w:cs="Arial"/>
            <w:b w:val="0"/>
            <w:bCs/>
            <w:noProof/>
          </w:rPr>
          <w:t>New Editions, re-issues, updates and cancellations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32</w:t>
        </w:r>
        <w:r w:rsidRPr="005E3417">
          <w:rPr>
            <w:rFonts w:cs="Arial"/>
            <w:b w:val="0"/>
            <w:bCs/>
            <w:noProof/>
            <w:webHidden/>
          </w:rPr>
          <w:fldChar w:fldCharType="end"/>
        </w:r>
      </w:hyperlink>
    </w:p>
    <w:p w14:paraId="4805FADF" w14:textId="3C4AEE4A" w:rsidR="005E3417" w:rsidRPr="005E3417" w:rsidRDefault="005E3417">
      <w:pPr>
        <w:pStyle w:val="TOC2"/>
        <w:rPr>
          <w:rFonts w:eastAsiaTheme="minorEastAsia" w:cs="Arial"/>
          <w:b w:val="0"/>
          <w:bCs/>
          <w:noProof/>
          <w:kern w:val="2"/>
          <w:lang w:eastAsia="en-GB"/>
          <w14:ligatures w14:val="standardContextual"/>
        </w:rPr>
      </w:pPr>
      <w:hyperlink w:anchor="_Toc175558657" w:history="1">
        <w:r w:rsidRPr="005E3417">
          <w:rPr>
            <w:rStyle w:val="Hyperlink"/>
            <w:rFonts w:cs="Arial"/>
            <w:b w:val="0"/>
            <w:bCs/>
            <w:noProof/>
            <w:lang w:eastAsia="en-US"/>
          </w:rPr>
          <w:t>11.4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Support files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32</w:t>
        </w:r>
        <w:r w:rsidRPr="005E3417">
          <w:rPr>
            <w:rFonts w:cs="Arial"/>
            <w:b w:val="0"/>
            <w:bCs/>
            <w:noProof/>
            <w:webHidden/>
          </w:rPr>
          <w:fldChar w:fldCharType="end"/>
        </w:r>
      </w:hyperlink>
    </w:p>
    <w:p w14:paraId="28762B3C" w14:textId="30227D92" w:rsidR="005E3417" w:rsidRPr="005E3417" w:rsidRDefault="005E3417">
      <w:pPr>
        <w:pStyle w:val="TOC3"/>
        <w:rPr>
          <w:rFonts w:eastAsiaTheme="minorEastAsia" w:cs="Arial"/>
          <w:b w:val="0"/>
          <w:bCs/>
          <w:noProof/>
          <w:kern w:val="2"/>
          <w:lang w:eastAsia="en-GB"/>
          <w14:ligatures w14:val="standardContextual"/>
        </w:rPr>
      </w:pPr>
      <w:hyperlink w:anchor="_Toc175558658" w:history="1">
        <w:r w:rsidRPr="005E3417">
          <w:rPr>
            <w:rStyle w:val="Hyperlink"/>
            <w:rFonts w:cs="Arial"/>
            <w:b w:val="0"/>
            <w:bCs/>
            <w:noProof/>
          </w:rPr>
          <w:t>11.4.1</w:t>
        </w:r>
        <w:r w:rsidRPr="005E3417">
          <w:rPr>
            <w:rFonts w:eastAsiaTheme="minorEastAsia" w:cs="Arial"/>
            <w:b w:val="0"/>
            <w:bCs/>
            <w:noProof/>
            <w:kern w:val="2"/>
            <w:lang w:eastAsia="en-GB"/>
            <w14:ligatures w14:val="standardContextual"/>
          </w:rPr>
          <w:tab/>
        </w:r>
        <w:r w:rsidRPr="005E3417">
          <w:rPr>
            <w:rStyle w:val="Hyperlink"/>
            <w:rFonts w:cs="Arial"/>
            <w:b w:val="0"/>
            <w:bCs/>
            <w:noProof/>
          </w:rPr>
          <w:t>ENC support files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32</w:t>
        </w:r>
        <w:r w:rsidRPr="005E3417">
          <w:rPr>
            <w:rFonts w:cs="Arial"/>
            <w:b w:val="0"/>
            <w:bCs/>
            <w:noProof/>
            <w:webHidden/>
          </w:rPr>
          <w:fldChar w:fldCharType="end"/>
        </w:r>
      </w:hyperlink>
    </w:p>
    <w:p w14:paraId="586557B0" w14:textId="72E896BE" w:rsidR="005E3417" w:rsidRPr="005E3417" w:rsidRDefault="005E3417">
      <w:pPr>
        <w:pStyle w:val="TOC3"/>
        <w:rPr>
          <w:rFonts w:eastAsiaTheme="minorEastAsia" w:cs="Arial"/>
          <w:b w:val="0"/>
          <w:bCs/>
          <w:noProof/>
          <w:kern w:val="2"/>
          <w:lang w:eastAsia="en-GB"/>
          <w14:ligatures w14:val="standardContextual"/>
        </w:rPr>
      </w:pPr>
      <w:hyperlink w:anchor="_Toc175558659" w:history="1">
        <w:r w:rsidRPr="005E3417">
          <w:rPr>
            <w:rStyle w:val="Hyperlink"/>
            <w:rFonts w:cs="Arial"/>
            <w:b w:val="0"/>
            <w:bCs/>
            <w:noProof/>
          </w:rPr>
          <w:t>11.4.2</w:t>
        </w:r>
        <w:r w:rsidRPr="005E3417">
          <w:rPr>
            <w:rFonts w:eastAsiaTheme="minorEastAsia" w:cs="Arial"/>
            <w:b w:val="0"/>
            <w:bCs/>
            <w:noProof/>
            <w:kern w:val="2"/>
            <w:lang w:eastAsia="en-GB"/>
            <w14:ligatures w14:val="standardContextual"/>
          </w:rPr>
          <w:tab/>
        </w:r>
        <w:r w:rsidRPr="005E3417">
          <w:rPr>
            <w:rStyle w:val="Hyperlink"/>
            <w:rFonts w:cs="Arial"/>
            <w:b w:val="0"/>
            <w:bCs/>
            <w:noProof/>
          </w:rPr>
          <w:t>System support files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33</w:t>
        </w:r>
        <w:r w:rsidRPr="005E3417">
          <w:rPr>
            <w:rFonts w:cs="Arial"/>
            <w:b w:val="0"/>
            <w:bCs/>
            <w:noProof/>
            <w:webHidden/>
          </w:rPr>
          <w:fldChar w:fldCharType="end"/>
        </w:r>
      </w:hyperlink>
    </w:p>
    <w:p w14:paraId="42E1F24C" w14:textId="70237432" w:rsidR="005E3417" w:rsidRPr="005E3417" w:rsidRDefault="005E3417">
      <w:pPr>
        <w:pStyle w:val="TOC3"/>
        <w:rPr>
          <w:rFonts w:eastAsiaTheme="minorEastAsia" w:cs="Arial"/>
          <w:b w:val="0"/>
          <w:bCs/>
          <w:noProof/>
          <w:kern w:val="2"/>
          <w:lang w:eastAsia="en-GB"/>
          <w14:ligatures w14:val="standardContextual"/>
        </w:rPr>
      </w:pPr>
      <w:hyperlink w:anchor="_Toc175558661" w:history="1">
        <w:r w:rsidRPr="005E3417">
          <w:rPr>
            <w:rStyle w:val="Hyperlink"/>
            <w:rFonts w:cs="Arial"/>
            <w:b w:val="0"/>
            <w:bCs/>
            <w:noProof/>
          </w:rPr>
          <w:t>11.4.3</w:t>
        </w:r>
        <w:r w:rsidRPr="005E3417">
          <w:rPr>
            <w:rFonts w:eastAsiaTheme="minorEastAsia" w:cs="Arial"/>
            <w:b w:val="0"/>
            <w:bCs/>
            <w:noProof/>
            <w:kern w:val="2"/>
            <w:lang w:eastAsia="en-GB"/>
            <w14:ligatures w14:val="standardContextual"/>
          </w:rPr>
          <w:tab/>
        </w:r>
        <w:r w:rsidRPr="005E3417">
          <w:rPr>
            <w:rStyle w:val="Hyperlink"/>
            <w:rFonts w:cs="Arial"/>
            <w:b w:val="0"/>
            <w:bCs/>
            <w:noProof/>
          </w:rPr>
          <w:t>ENC support file naming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33</w:t>
        </w:r>
        <w:r w:rsidRPr="005E3417">
          <w:rPr>
            <w:rFonts w:cs="Arial"/>
            <w:b w:val="0"/>
            <w:bCs/>
            <w:noProof/>
            <w:webHidden/>
          </w:rPr>
          <w:fldChar w:fldCharType="end"/>
        </w:r>
      </w:hyperlink>
    </w:p>
    <w:p w14:paraId="71193502" w14:textId="11436A8B" w:rsidR="005E3417" w:rsidRPr="005E3417" w:rsidRDefault="005E3417">
      <w:pPr>
        <w:pStyle w:val="TOC3"/>
        <w:rPr>
          <w:rFonts w:eastAsiaTheme="minorEastAsia" w:cs="Arial"/>
          <w:b w:val="0"/>
          <w:bCs/>
          <w:noProof/>
          <w:kern w:val="2"/>
          <w:lang w:eastAsia="en-GB"/>
          <w14:ligatures w14:val="standardContextual"/>
        </w:rPr>
      </w:pPr>
      <w:hyperlink w:anchor="_Toc175558662" w:history="1">
        <w:r w:rsidRPr="005E3417">
          <w:rPr>
            <w:rStyle w:val="Hyperlink"/>
            <w:rFonts w:cs="Arial"/>
            <w:b w:val="0"/>
            <w:bCs/>
            <w:noProof/>
            <w:lang w:eastAsia="en-US"/>
          </w:rPr>
          <w:t>11.4.4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Support file management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33</w:t>
        </w:r>
        <w:r w:rsidRPr="005E3417">
          <w:rPr>
            <w:rFonts w:cs="Arial"/>
            <w:b w:val="0"/>
            <w:bCs/>
            <w:noProof/>
            <w:webHidden/>
          </w:rPr>
          <w:fldChar w:fldCharType="end"/>
        </w:r>
      </w:hyperlink>
    </w:p>
    <w:p w14:paraId="6F13810A" w14:textId="641A3D59" w:rsidR="005E3417" w:rsidRPr="005E3417" w:rsidRDefault="005E3417">
      <w:pPr>
        <w:pStyle w:val="TOC2"/>
        <w:rPr>
          <w:rFonts w:eastAsiaTheme="minorEastAsia" w:cs="Arial"/>
          <w:b w:val="0"/>
          <w:bCs/>
          <w:noProof/>
          <w:kern w:val="2"/>
          <w:lang w:eastAsia="en-GB"/>
          <w14:ligatures w14:val="standardContextual"/>
        </w:rPr>
      </w:pPr>
      <w:hyperlink w:anchor="_Toc175558663" w:history="1">
        <w:r w:rsidRPr="005E3417">
          <w:rPr>
            <w:rStyle w:val="Hyperlink"/>
            <w:rFonts w:cs="Arial"/>
            <w:b w:val="0"/>
            <w:bCs/>
            <w:noProof/>
            <w:lang w:eastAsia="en-US"/>
          </w:rPr>
          <w:t>11.5</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Associated XML Metadata file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35</w:t>
        </w:r>
        <w:r w:rsidRPr="005E3417">
          <w:rPr>
            <w:rFonts w:cs="Arial"/>
            <w:b w:val="0"/>
            <w:bCs/>
            <w:noProof/>
            <w:webHidden/>
          </w:rPr>
          <w:fldChar w:fldCharType="end"/>
        </w:r>
      </w:hyperlink>
    </w:p>
    <w:p w14:paraId="5A4A4B73" w14:textId="49951238" w:rsidR="005E3417" w:rsidRPr="005E3417" w:rsidRDefault="005E3417">
      <w:pPr>
        <w:pStyle w:val="TOC2"/>
        <w:rPr>
          <w:rFonts w:eastAsiaTheme="minorEastAsia" w:cs="Arial"/>
          <w:b w:val="0"/>
          <w:bCs/>
          <w:noProof/>
          <w:kern w:val="2"/>
          <w:lang w:eastAsia="en-GB"/>
          <w14:ligatures w14:val="standardContextual"/>
        </w:rPr>
      </w:pPr>
      <w:hyperlink w:anchor="_Toc175558664" w:history="1">
        <w:r w:rsidRPr="005E3417">
          <w:rPr>
            <w:rStyle w:val="Hyperlink"/>
            <w:rFonts w:cs="Arial"/>
            <w:b w:val="0"/>
            <w:bCs/>
            <w:noProof/>
            <w:lang w:eastAsia="en-US"/>
          </w:rPr>
          <w:t>11.6</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S-101 Exchange 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36</w:t>
        </w:r>
        <w:r w:rsidRPr="005E3417">
          <w:rPr>
            <w:rFonts w:cs="Arial"/>
            <w:b w:val="0"/>
            <w:bCs/>
            <w:noProof/>
            <w:webHidden/>
          </w:rPr>
          <w:fldChar w:fldCharType="end"/>
        </w:r>
      </w:hyperlink>
    </w:p>
    <w:p w14:paraId="6F3D6D7D" w14:textId="18F86CE0" w:rsidR="005E3417" w:rsidRPr="005E3417" w:rsidRDefault="005E3417">
      <w:pPr>
        <w:pStyle w:val="TOC2"/>
        <w:rPr>
          <w:rFonts w:eastAsiaTheme="minorEastAsia" w:cs="Arial"/>
          <w:b w:val="0"/>
          <w:bCs/>
          <w:noProof/>
          <w:kern w:val="2"/>
          <w:lang w:eastAsia="en-GB"/>
          <w14:ligatures w14:val="standardContextual"/>
        </w:rPr>
      </w:pPr>
      <w:hyperlink w:anchor="_Toc175558665" w:history="1">
        <w:r w:rsidRPr="005E3417">
          <w:rPr>
            <w:rStyle w:val="Hyperlink"/>
            <w:rFonts w:cs="Arial"/>
            <w:b w:val="0"/>
            <w:bCs/>
            <w:noProof/>
          </w:rPr>
          <w:t>11.7</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integrity and encryption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_Toc175558665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36</w:t>
        </w:r>
        <w:r w:rsidRPr="005E3417">
          <w:rPr>
            <w:rFonts w:cs="Arial"/>
            <w:b w:val="0"/>
            <w:bCs/>
            <w:noProof/>
            <w:webHidden/>
          </w:rPr>
          <w:fldChar w:fldCharType="end"/>
        </w:r>
      </w:hyperlink>
    </w:p>
    <w:p w14:paraId="229E5823" w14:textId="234BEC57" w:rsidR="005E3417" w:rsidRPr="005E3417" w:rsidRDefault="005E3417">
      <w:pPr>
        <w:pStyle w:val="TOC1"/>
        <w:rPr>
          <w:rFonts w:eastAsiaTheme="minorEastAsia" w:cs="Arial"/>
          <w:b w:val="0"/>
          <w:bCs/>
          <w:noProof/>
          <w:kern w:val="2"/>
          <w:lang w:eastAsia="en-GB"/>
          <w14:ligatures w14:val="standardContextual"/>
        </w:rPr>
      </w:pPr>
      <w:hyperlink w:anchor="_Toc175558666" w:history="1">
        <w:r w:rsidRPr="005E3417">
          <w:rPr>
            <w:rStyle w:val="Hyperlink"/>
            <w:rFonts w:cs="Arial"/>
            <w:b w:val="0"/>
            <w:bCs/>
            <w:noProof/>
          </w:rPr>
          <w:t>12</w:t>
        </w:r>
        <w:r w:rsidRPr="005E3417">
          <w:rPr>
            <w:rFonts w:eastAsiaTheme="minorEastAsia" w:cs="Arial"/>
            <w:b w:val="0"/>
            <w:bCs/>
            <w:noProof/>
            <w:kern w:val="2"/>
            <w:lang w:eastAsia="en-GB"/>
            <w14:ligatures w14:val="standardContextual"/>
          </w:rPr>
          <w:tab/>
        </w:r>
        <w:r w:rsidRPr="005E3417">
          <w:rPr>
            <w:rStyle w:val="Hyperlink"/>
            <w:rFonts w:cs="Arial"/>
            <w:b w:val="0"/>
            <w:bCs/>
            <w:noProof/>
          </w:rPr>
          <w:t>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_Toc175558666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36</w:t>
        </w:r>
        <w:r w:rsidRPr="005E3417">
          <w:rPr>
            <w:rFonts w:cs="Arial"/>
            <w:b w:val="0"/>
            <w:bCs/>
            <w:noProof/>
            <w:webHidden/>
          </w:rPr>
          <w:fldChar w:fldCharType="end"/>
        </w:r>
      </w:hyperlink>
    </w:p>
    <w:p w14:paraId="2FA7F6C8" w14:textId="4EAE4DD0" w:rsidR="005E3417" w:rsidRPr="005E3417" w:rsidRDefault="005E3417">
      <w:pPr>
        <w:pStyle w:val="TOC2"/>
        <w:rPr>
          <w:rFonts w:eastAsiaTheme="minorEastAsia" w:cs="Arial"/>
          <w:b w:val="0"/>
          <w:bCs/>
          <w:noProof/>
          <w:kern w:val="2"/>
          <w:lang w:eastAsia="en-GB"/>
          <w14:ligatures w14:val="standardContextual"/>
        </w:rPr>
      </w:pPr>
      <w:hyperlink w:anchor="_Toc175558667" w:history="1">
        <w:r w:rsidRPr="005E3417">
          <w:rPr>
            <w:rStyle w:val="Hyperlink"/>
            <w:rFonts w:cs="Arial"/>
            <w:b w:val="0"/>
            <w:bCs/>
            <w:noProof/>
          </w:rPr>
          <w:t>12.1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_Toc175558667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36</w:t>
        </w:r>
        <w:r w:rsidRPr="005E3417">
          <w:rPr>
            <w:rFonts w:cs="Arial"/>
            <w:b w:val="0"/>
            <w:bCs/>
            <w:noProof/>
            <w:webHidden/>
          </w:rPr>
          <w:fldChar w:fldCharType="end"/>
        </w:r>
      </w:hyperlink>
    </w:p>
    <w:p w14:paraId="59B315BF" w14:textId="6A46C9E4" w:rsidR="005E3417" w:rsidRPr="005E3417" w:rsidRDefault="005E3417">
      <w:pPr>
        <w:pStyle w:val="TOC3"/>
        <w:rPr>
          <w:rFonts w:eastAsiaTheme="minorEastAsia" w:cs="Arial"/>
          <w:b w:val="0"/>
          <w:bCs/>
          <w:noProof/>
          <w:kern w:val="2"/>
          <w:lang w:eastAsia="en-GB"/>
          <w14:ligatures w14:val="standardContextual"/>
        </w:rPr>
      </w:pPr>
      <w:hyperlink w:anchor="_Toc175558668" w:history="1">
        <w:r w:rsidRPr="005E3417">
          <w:rPr>
            <w:rStyle w:val="Hyperlink"/>
            <w:rFonts w:cs="Arial"/>
            <w:b w:val="0"/>
            <w:bCs/>
            <w:noProof/>
          </w:rPr>
          <w:t>12.1.1</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S100_ExchangeCatalogue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_Toc175558668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37</w:t>
        </w:r>
        <w:r w:rsidRPr="005E3417">
          <w:rPr>
            <w:rFonts w:cs="Arial"/>
            <w:b w:val="0"/>
            <w:bCs/>
            <w:noProof/>
            <w:webHidden/>
          </w:rPr>
          <w:fldChar w:fldCharType="end"/>
        </w:r>
      </w:hyperlink>
    </w:p>
    <w:p w14:paraId="465617FA" w14:textId="72B59196" w:rsidR="005E3417" w:rsidRPr="005E3417" w:rsidRDefault="005E3417">
      <w:pPr>
        <w:pStyle w:val="TOC3"/>
        <w:rPr>
          <w:rFonts w:eastAsiaTheme="minorEastAsia" w:cs="Arial"/>
          <w:b w:val="0"/>
          <w:bCs/>
          <w:noProof/>
          <w:kern w:val="2"/>
          <w:lang w:eastAsia="en-GB"/>
          <w14:ligatures w14:val="standardContextual"/>
        </w:rPr>
      </w:pPr>
      <w:hyperlink w:anchor="_Toc175558669" w:history="1">
        <w:r w:rsidRPr="005E3417">
          <w:rPr>
            <w:rStyle w:val="Hyperlink"/>
            <w:rFonts w:cs="Arial"/>
            <w:b w:val="0"/>
            <w:bCs/>
            <w:noProof/>
          </w:rPr>
          <w:t>12.1.2</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S100_DatasetDiscoveryMetadata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_Toc175558669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38</w:t>
        </w:r>
        <w:r w:rsidRPr="005E3417">
          <w:rPr>
            <w:rFonts w:cs="Arial"/>
            <w:b w:val="0"/>
            <w:bCs/>
            <w:noProof/>
            <w:webHidden/>
          </w:rPr>
          <w:fldChar w:fldCharType="end"/>
        </w:r>
      </w:hyperlink>
    </w:p>
    <w:p w14:paraId="6FE2B89F" w14:textId="6F8FCCC2" w:rsidR="005E3417" w:rsidRPr="005E3417" w:rsidRDefault="005E3417">
      <w:pPr>
        <w:pStyle w:val="TOC3"/>
        <w:rPr>
          <w:rFonts w:eastAsiaTheme="minorEastAsia" w:cs="Arial"/>
          <w:b w:val="0"/>
          <w:bCs/>
          <w:noProof/>
          <w:kern w:val="2"/>
          <w:lang w:eastAsia="en-GB"/>
          <w14:ligatures w14:val="standardContextual"/>
        </w:rPr>
      </w:pPr>
      <w:hyperlink w:anchor="_Toc175558670" w:history="1">
        <w:r w:rsidRPr="005E3417">
          <w:rPr>
            <w:rStyle w:val="Hyperlink"/>
            <w:rFonts w:cs="Arial"/>
            <w:b w:val="0"/>
            <w:bCs/>
            <w:noProof/>
          </w:rPr>
          <w:t>12.1.3</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S100_SupportFileDiscoveryMetadata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_Toc175558670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46</w:t>
        </w:r>
        <w:r w:rsidRPr="005E3417">
          <w:rPr>
            <w:rFonts w:cs="Arial"/>
            <w:b w:val="0"/>
            <w:bCs/>
            <w:noProof/>
            <w:webHidden/>
          </w:rPr>
          <w:fldChar w:fldCharType="end"/>
        </w:r>
      </w:hyperlink>
    </w:p>
    <w:p w14:paraId="67D18DB1" w14:textId="7FD01C16" w:rsidR="005E3417" w:rsidRPr="005E3417" w:rsidRDefault="005E3417">
      <w:pPr>
        <w:pStyle w:val="TOC3"/>
        <w:rPr>
          <w:rFonts w:eastAsiaTheme="minorEastAsia" w:cs="Arial"/>
          <w:b w:val="0"/>
          <w:bCs/>
          <w:noProof/>
          <w:kern w:val="2"/>
          <w:lang w:eastAsia="en-GB"/>
          <w14:ligatures w14:val="standardContextual"/>
        </w:rPr>
      </w:pPr>
      <w:hyperlink w:anchor="_Toc175558671" w:history="1">
        <w:r w:rsidRPr="005E3417">
          <w:rPr>
            <w:rStyle w:val="Hyperlink"/>
            <w:rFonts w:cs="Arial"/>
            <w:b w:val="0"/>
            <w:bCs/>
            <w:noProof/>
          </w:rPr>
          <w:t>12.1.4</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S100_CatalogueDiscoveryMetadata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_Toc175558671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48</w:t>
        </w:r>
        <w:r w:rsidRPr="005E3417">
          <w:rPr>
            <w:rFonts w:cs="Arial"/>
            <w:b w:val="0"/>
            <w:bCs/>
            <w:noProof/>
            <w:webHidden/>
          </w:rPr>
          <w:fldChar w:fldCharType="end"/>
        </w:r>
      </w:hyperlink>
    </w:p>
    <w:p w14:paraId="6D35A8B9" w14:textId="247C1647" w:rsidR="005E3417" w:rsidRPr="005E3417" w:rsidRDefault="005E3417">
      <w:pPr>
        <w:pStyle w:val="TOC2"/>
        <w:rPr>
          <w:rFonts w:eastAsiaTheme="minorEastAsia" w:cs="Arial"/>
          <w:b w:val="0"/>
          <w:bCs/>
          <w:noProof/>
          <w:kern w:val="2"/>
          <w:lang w:eastAsia="en-GB"/>
          <w14:ligatures w14:val="standardContextual"/>
        </w:rPr>
      </w:pPr>
      <w:hyperlink w:anchor="_Toc175558672" w:history="1">
        <w:r w:rsidRPr="005E3417">
          <w:rPr>
            <w:rStyle w:val="Hyperlink"/>
            <w:rFonts w:cs="Arial"/>
            <w:b w:val="0"/>
            <w:bCs/>
            <w:noProof/>
            <w:lang w:eastAsia="en-GB"/>
          </w:rPr>
          <w:t>12.2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GB"/>
          </w:rPr>
          <w:t>Language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_Toc175558672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51</w:t>
        </w:r>
        <w:r w:rsidRPr="005E3417">
          <w:rPr>
            <w:rFonts w:cs="Arial"/>
            <w:b w:val="0"/>
            <w:bCs/>
            <w:noProof/>
            <w:webHidden/>
          </w:rPr>
          <w:fldChar w:fldCharType="end"/>
        </w:r>
      </w:hyperlink>
    </w:p>
    <w:p w14:paraId="3E96B0DA" w14:textId="3AE8643A" w:rsidR="005E3417" w:rsidRPr="005E3417" w:rsidRDefault="005E3417">
      <w:pPr>
        <w:pStyle w:val="TOC1"/>
        <w:rPr>
          <w:rFonts w:eastAsiaTheme="minorEastAsia" w:cs="Arial"/>
          <w:b w:val="0"/>
          <w:bCs/>
          <w:noProof/>
          <w:kern w:val="2"/>
          <w:lang w:eastAsia="en-GB"/>
          <w14:ligatures w14:val="standardContextual"/>
        </w:rPr>
      </w:pPr>
      <w:hyperlink w:anchor="_Toc175558673" w:history="1">
        <w:r w:rsidRPr="005E3417">
          <w:rPr>
            <w:rStyle w:val="Hyperlink"/>
            <w:rFonts w:eastAsia="Times New Roman" w:cs="Arial"/>
            <w:b w:val="0"/>
            <w:bCs/>
            <w:noProof/>
            <w:lang w:eastAsia="en-US"/>
          </w:rPr>
          <w:t>ANNEX A - Data Classification and Encoding Guide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_Toc175558673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53</w:t>
        </w:r>
        <w:r w:rsidRPr="005E3417">
          <w:rPr>
            <w:rFonts w:cs="Arial"/>
            <w:b w:val="0"/>
            <w:bCs/>
            <w:noProof/>
            <w:webHidden/>
          </w:rPr>
          <w:fldChar w:fldCharType="end"/>
        </w:r>
      </w:hyperlink>
    </w:p>
    <w:p w14:paraId="360B678C" w14:textId="3B7E71A0" w:rsidR="005E3417" w:rsidRPr="005E3417" w:rsidRDefault="005E3417">
      <w:pPr>
        <w:pStyle w:val="TOC1"/>
        <w:rPr>
          <w:rFonts w:eastAsiaTheme="minorEastAsia" w:cs="Arial"/>
          <w:b w:val="0"/>
          <w:bCs/>
          <w:noProof/>
          <w:kern w:val="2"/>
          <w:lang w:eastAsia="en-GB"/>
          <w14:ligatures w14:val="standardContextual"/>
        </w:rPr>
      </w:pPr>
      <w:hyperlink w:anchor="_Toc175558674" w:history="1">
        <w:r w:rsidRPr="005E3417">
          <w:rPr>
            <w:rStyle w:val="Hyperlink"/>
            <w:rFonts w:eastAsia="Times New Roman" w:cs="Arial"/>
            <w:b w:val="0"/>
            <w:bCs/>
            <w:noProof/>
            <w:lang w:eastAsia="en-US"/>
          </w:rPr>
          <w:t>ANNEX B (Normative) - Data Product format (encoding)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_Toc175558674 \h </w:instrText>
        </w:r>
        <w:r w:rsidRPr="005E3417">
          <w:rPr>
            <w:rFonts w:cs="Arial"/>
            <w:b w:val="0"/>
            <w:bCs/>
            <w:noProof/>
            <w:webHidden/>
          </w:rPr>
        </w:r>
        <w:r w:rsidRPr="005E3417">
          <w:rPr>
            <w:rFonts w:cs="Arial"/>
            <w:b w:val="0"/>
            <w:bCs/>
            <w:noProof/>
            <w:webHidden/>
          </w:rPr>
          <w:fldChar w:fldCharType="separate"/>
        </w:r>
        <w:r w:rsidRPr="005E3417">
          <w:rPr>
            <w:rFonts w:cs="Arial"/>
            <w:b w:val="0"/>
            <w:bCs/>
            <w:noProof/>
            <w:webHidden/>
          </w:rPr>
          <w:t>55</w:t>
        </w:r>
        <w:r w:rsidRPr="005E3417">
          <w:rPr>
            <w:rFonts w:cs="Arial"/>
            <w:b w:val="0"/>
            <w:bCs/>
            <w:noProof/>
            <w:webHidden/>
          </w:rPr>
          <w:fldChar w:fldCharType="end"/>
        </w:r>
      </w:hyperlink>
    </w:p>
    <w:p w14:paraId="72E7674B" w14:textId="029D7D4A" w:rsidR="00FA5DB6" w:rsidRDefault="001C3BE1" w:rsidP="00C128E3">
      <w:pPr>
        <w:tabs>
          <w:tab w:val="right" w:leader="dot" w:pos="8606"/>
        </w:tabs>
        <w:spacing w:line="240" w:lineRule="auto"/>
        <w:rPr>
          <w:rFonts w:cs="Arial"/>
          <w:bCs/>
        </w:rPr>
      </w:pPr>
      <w:r w:rsidRPr="005E3417">
        <w:rPr>
          <w:rFonts w:cs="Arial"/>
          <w:bCs/>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46A5BD69" w:rsidR="008F2408" w:rsidRDefault="001C3BE1" w:rsidP="008F2408">
            <w:pPr>
              <w:spacing w:before="60" w:after="60" w:line="240" w:lineRule="auto"/>
              <w:ind w:left="-1" w:firstLine="1"/>
              <w:jc w:val="left"/>
              <w:rPr>
                <w:rFonts w:cs="Arial"/>
              </w:rPr>
            </w:pPr>
            <w:r>
              <w:rPr>
                <w:rFonts w:cs="Arial"/>
              </w:rPr>
              <w:t>March</w:t>
            </w:r>
            <w:r w:rsidR="008F2408" w:rsidRPr="00FA5DB6">
              <w:rPr>
                <w:rFonts w:cs="Arial"/>
              </w:rPr>
              <w:t xml:space="preserve"> 202</w:t>
            </w:r>
            <w:r>
              <w:rPr>
                <w:rFonts w:cs="Arial"/>
              </w:rPr>
              <w:t>4</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r w:rsidR="00573A59" w:rsidRPr="00693533" w14:paraId="095E00B3" w14:textId="77777777" w:rsidTr="000C4840">
        <w:trPr>
          <w:cantSplit/>
          <w:jc w:val="center"/>
        </w:trPr>
        <w:tc>
          <w:tcPr>
            <w:tcW w:w="1271" w:type="dxa"/>
          </w:tcPr>
          <w:p w14:paraId="4A5B6359" w14:textId="16E37CFC" w:rsidR="00573A59" w:rsidRPr="00FA5DB6" w:rsidRDefault="00573A59" w:rsidP="00573A59">
            <w:pPr>
              <w:spacing w:before="60" w:after="60" w:line="240" w:lineRule="auto"/>
              <w:jc w:val="left"/>
              <w:rPr>
                <w:rFonts w:cs="Arial"/>
              </w:rPr>
            </w:pPr>
            <w:r w:rsidRPr="00FA5DB6">
              <w:rPr>
                <w:rFonts w:cs="Arial"/>
              </w:rPr>
              <w:t xml:space="preserve">Draft </w:t>
            </w:r>
            <w:r w:rsidR="0057150E">
              <w:rPr>
                <w:rFonts w:cs="Arial"/>
              </w:rPr>
              <w:t>2.0</w:t>
            </w:r>
            <w:r w:rsidRPr="00FA5DB6">
              <w:rPr>
                <w:rFonts w:cs="Arial"/>
              </w:rPr>
              <w:t>.0</w:t>
            </w:r>
          </w:p>
        </w:tc>
        <w:tc>
          <w:tcPr>
            <w:tcW w:w="1701" w:type="dxa"/>
          </w:tcPr>
          <w:p w14:paraId="2EFF2D8B" w14:textId="440C7E6F" w:rsidR="00573A59" w:rsidRDefault="00904A56" w:rsidP="00573A59">
            <w:pPr>
              <w:spacing w:before="60" w:after="60" w:line="240" w:lineRule="auto"/>
              <w:ind w:left="-1" w:firstLine="1"/>
              <w:jc w:val="left"/>
              <w:rPr>
                <w:rFonts w:cs="Arial"/>
              </w:rPr>
            </w:pPr>
            <w:r>
              <w:rPr>
                <w:rFonts w:cs="Arial"/>
              </w:rPr>
              <w:t>December</w:t>
            </w:r>
            <w:r w:rsidR="00573A59" w:rsidRPr="00FA5DB6">
              <w:rPr>
                <w:rFonts w:cs="Arial"/>
              </w:rPr>
              <w:t xml:space="preserve"> 202</w:t>
            </w:r>
            <w:r w:rsidR="00573A59">
              <w:rPr>
                <w:rFonts w:cs="Arial"/>
              </w:rPr>
              <w:t>4</w:t>
            </w:r>
          </w:p>
        </w:tc>
        <w:tc>
          <w:tcPr>
            <w:tcW w:w="1276" w:type="dxa"/>
          </w:tcPr>
          <w:p w14:paraId="0E82E9AB" w14:textId="543B988E" w:rsidR="00573A59" w:rsidRDefault="00EF744F" w:rsidP="00573A59">
            <w:pPr>
              <w:spacing w:before="60" w:after="60" w:line="240" w:lineRule="auto"/>
              <w:ind w:firstLine="21"/>
              <w:jc w:val="left"/>
              <w:rPr>
                <w:rFonts w:cs="Arial"/>
              </w:rPr>
            </w:pPr>
            <w:r>
              <w:rPr>
                <w:rFonts w:cs="Arial"/>
              </w:rPr>
              <w:t xml:space="preserve">IHO CL </w:t>
            </w:r>
            <w:r w:rsidRPr="00D26480">
              <w:rPr>
                <w:rFonts w:cs="Arial"/>
                <w:color w:val="FF0000"/>
              </w:rPr>
              <w:t>xx</w:t>
            </w:r>
            <w:r>
              <w:rPr>
                <w:rFonts w:cs="Arial"/>
              </w:rPr>
              <w:t>-2024</w:t>
            </w:r>
          </w:p>
        </w:tc>
        <w:tc>
          <w:tcPr>
            <w:tcW w:w="5280" w:type="dxa"/>
          </w:tcPr>
          <w:p w14:paraId="4F4AF320" w14:textId="24EA8DA8" w:rsidR="00573A59" w:rsidRDefault="0057150E" w:rsidP="00573A59">
            <w:pPr>
              <w:spacing w:before="60" w:after="60" w:line="240" w:lineRule="auto"/>
              <w:ind w:left="44" w:hanging="23"/>
              <w:jc w:val="left"/>
              <w:rPr>
                <w:rFonts w:cs="Arial"/>
              </w:rPr>
            </w:pPr>
            <w:r>
              <w:rPr>
                <w:rFonts w:cs="Arial"/>
              </w:rPr>
              <w:t>Initial operation</w:t>
            </w:r>
            <w:r w:rsidR="007D6DBA">
              <w:rPr>
                <w:rFonts w:cs="Arial"/>
              </w:rPr>
              <w:t>al</w:t>
            </w:r>
            <w:r>
              <w:rPr>
                <w:rFonts w:cs="Arial"/>
              </w:rPr>
              <w:t xml:space="preserve"> Edition of S-101</w:t>
            </w:r>
            <w:r w:rsidR="00EF7ED9">
              <w:rPr>
                <w:rFonts w:cs="Arial"/>
              </w:rPr>
              <w:t>,</w:t>
            </w:r>
            <w:r w:rsidR="00904A56">
              <w:rPr>
                <w:rFonts w:cs="Arial"/>
              </w:rPr>
              <w:t xml:space="preserve"> updated to align with S-100 Edition 5.2.0</w:t>
            </w:r>
            <w:r w:rsidR="00573A59">
              <w:rPr>
                <w:rFonts w:cs="Arial"/>
              </w:rPr>
              <w:t>.</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5EACE4F1" w:rsidR="00F47195" w:rsidRPr="008D0CFF" w:rsidRDefault="00F47195" w:rsidP="00F47195">
      <w:pPr>
        <w:pStyle w:val="StylezzForewordAuto"/>
        <w:pageBreakBefore w:val="0"/>
        <w:jc w:val="center"/>
        <w:rPr>
          <w:sz w:val="24"/>
          <w:szCs w:val="24"/>
          <w:lang w:val="en-GB"/>
        </w:rPr>
      </w:pPr>
      <w:r>
        <w:rPr>
          <w:sz w:val="24"/>
          <w:szCs w:val="24"/>
          <w:lang w:val="en-GB"/>
        </w:rPr>
        <w:lastRenderedPageBreak/>
        <w:t xml:space="preserve">Summary of Substantive Changes </w:t>
      </w:r>
      <w:r w:rsidR="004A50CC">
        <w:rPr>
          <w:sz w:val="24"/>
          <w:szCs w:val="24"/>
          <w:lang w:val="en-GB"/>
        </w:rPr>
        <w:t xml:space="preserve">from </w:t>
      </w:r>
      <w:r>
        <w:rPr>
          <w:sz w:val="24"/>
          <w:szCs w:val="24"/>
          <w:lang w:val="en-GB"/>
        </w:rPr>
        <w:t xml:space="preserve">Edition </w:t>
      </w:r>
      <w:r w:rsidR="007708BC">
        <w:rPr>
          <w:sz w:val="24"/>
          <w:szCs w:val="24"/>
          <w:lang w:val="en-GB"/>
        </w:rPr>
        <w:t>2.0</w:t>
      </w:r>
      <w:r>
        <w:rPr>
          <w:sz w:val="24"/>
          <w:szCs w:val="24"/>
          <w:lang w:val="en-GB"/>
        </w:rPr>
        <w:t>.0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F528FF" w:rsidRPr="008D0CFF" w14:paraId="36AEF9E3" w14:textId="77777777" w:rsidTr="00A4519A">
        <w:trPr>
          <w:cantSplit/>
        </w:trPr>
        <w:tc>
          <w:tcPr>
            <w:tcW w:w="7230" w:type="dxa"/>
          </w:tcPr>
          <w:p w14:paraId="3DD0A5BB" w14:textId="174CFC58" w:rsidR="00F528FF" w:rsidRPr="00840C51" w:rsidRDefault="00F528FF" w:rsidP="009E386A">
            <w:pPr>
              <w:suppressAutoHyphens/>
              <w:spacing w:before="60" w:after="60"/>
              <w:rPr>
                <w:rFonts w:cs="Arial"/>
              </w:rPr>
            </w:pPr>
          </w:p>
        </w:tc>
        <w:tc>
          <w:tcPr>
            <w:tcW w:w="2126" w:type="dxa"/>
          </w:tcPr>
          <w:p w14:paraId="0872C9A8" w14:textId="062DCE2A" w:rsidR="00F528FF" w:rsidRDefault="00F528FF" w:rsidP="009E386A">
            <w:pPr>
              <w:suppressAutoHyphens/>
              <w:spacing w:before="60" w:after="60"/>
              <w:rPr>
                <w:rFonts w:cs="Arial"/>
                <w:b/>
              </w:rPr>
            </w:pPr>
          </w:p>
        </w:tc>
      </w:tr>
      <w:tr w:rsidR="009E386A" w:rsidRPr="008D0CFF" w14:paraId="212B3236" w14:textId="77777777" w:rsidTr="00A4519A">
        <w:trPr>
          <w:cantSplit/>
        </w:trPr>
        <w:tc>
          <w:tcPr>
            <w:tcW w:w="7230" w:type="dxa"/>
          </w:tcPr>
          <w:p w14:paraId="3E386235" w14:textId="11A6426C" w:rsidR="009E386A" w:rsidRDefault="009E386A" w:rsidP="009E386A">
            <w:pPr>
              <w:suppressAutoHyphens/>
              <w:spacing w:before="60" w:after="60"/>
              <w:rPr>
                <w:rFonts w:cs="Arial"/>
              </w:rPr>
            </w:pPr>
          </w:p>
        </w:tc>
        <w:tc>
          <w:tcPr>
            <w:tcW w:w="2126" w:type="dxa"/>
          </w:tcPr>
          <w:p w14:paraId="141C6A6A" w14:textId="3DD900B4" w:rsidR="009E386A" w:rsidRPr="005B50D4" w:rsidRDefault="009E386A" w:rsidP="009E386A">
            <w:pPr>
              <w:suppressAutoHyphens/>
              <w:spacing w:before="60" w:after="60"/>
              <w:rPr>
                <w:rFonts w:cs="Arial"/>
                <w:b/>
              </w:rPr>
            </w:pPr>
          </w:p>
        </w:tc>
      </w:tr>
      <w:tr w:rsidR="009E386A" w:rsidRPr="008D0CFF" w14:paraId="3DCB3A7E" w14:textId="77777777" w:rsidTr="00A4519A">
        <w:trPr>
          <w:cantSplit/>
        </w:trPr>
        <w:tc>
          <w:tcPr>
            <w:tcW w:w="7230" w:type="dxa"/>
          </w:tcPr>
          <w:p w14:paraId="113202F5" w14:textId="1772F869" w:rsidR="009E386A" w:rsidRDefault="009E386A" w:rsidP="009E386A">
            <w:pPr>
              <w:suppressAutoHyphens/>
              <w:spacing w:before="60" w:after="60"/>
              <w:rPr>
                <w:rFonts w:cs="Arial"/>
              </w:rPr>
            </w:pPr>
          </w:p>
        </w:tc>
        <w:tc>
          <w:tcPr>
            <w:tcW w:w="2126" w:type="dxa"/>
          </w:tcPr>
          <w:p w14:paraId="46A83377" w14:textId="324EE34E" w:rsidR="009E386A" w:rsidRPr="005B50D4" w:rsidRDefault="009E386A" w:rsidP="009E386A">
            <w:pPr>
              <w:suppressAutoHyphens/>
              <w:spacing w:before="60" w:after="60"/>
              <w:rPr>
                <w:rFonts w:cs="Arial"/>
                <w:b/>
              </w:rPr>
            </w:pPr>
          </w:p>
        </w:tc>
      </w:tr>
      <w:tr w:rsidR="009E386A" w:rsidRPr="008D0CFF" w14:paraId="78CFD5E9" w14:textId="77777777" w:rsidTr="00A4519A">
        <w:trPr>
          <w:cantSplit/>
        </w:trPr>
        <w:tc>
          <w:tcPr>
            <w:tcW w:w="7230" w:type="dxa"/>
          </w:tcPr>
          <w:p w14:paraId="388FBA95" w14:textId="02634D01" w:rsidR="009E386A" w:rsidRPr="006522BB" w:rsidRDefault="009E386A" w:rsidP="009E386A">
            <w:pPr>
              <w:suppressAutoHyphens/>
              <w:spacing w:before="60" w:after="60"/>
              <w:rPr>
                <w:rFonts w:cs="Arial"/>
              </w:rPr>
            </w:pPr>
          </w:p>
        </w:tc>
        <w:tc>
          <w:tcPr>
            <w:tcW w:w="2126" w:type="dxa"/>
          </w:tcPr>
          <w:p w14:paraId="7CF5B28D" w14:textId="30B09C27" w:rsidR="009E386A" w:rsidRPr="00482FC8" w:rsidRDefault="009E386A" w:rsidP="009E386A">
            <w:pPr>
              <w:suppressAutoHyphens/>
              <w:spacing w:before="60" w:after="60"/>
              <w:rPr>
                <w:rFonts w:cs="Arial"/>
              </w:rPr>
            </w:pPr>
          </w:p>
        </w:tc>
      </w:tr>
      <w:tr w:rsidR="009E386A" w:rsidRPr="008D0CFF" w14:paraId="0C0582E2" w14:textId="77777777" w:rsidTr="00A4519A">
        <w:trPr>
          <w:cantSplit/>
        </w:trPr>
        <w:tc>
          <w:tcPr>
            <w:tcW w:w="7230" w:type="dxa"/>
          </w:tcPr>
          <w:p w14:paraId="584E543D" w14:textId="225A5BDE" w:rsidR="009E386A" w:rsidRDefault="009E386A" w:rsidP="009E386A">
            <w:pPr>
              <w:suppressAutoHyphens/>
              <w:spacing w:before="60" w:after="60"/>
              <w:rPr>
                <w:rFonts w:cs="Arial"/>
              </w:rPr>
            </w:pPr>
          </w:p>
        </w:tc>
        <w:tc>
          <w:tcPr>
            <w:tcW w:w="2126" w:type="dxa"/>
          </w:tcPr>
          <w:p w14:paraId="50028718" w14:textId="368DC1C2" w:rsidR="009E386A" w:rsidRDefault="009E386A" w:rsidP="009E386A">
            <w:pPr>
              <w:suppressAutoHyphens/>
              <w:spacing w:before="60" w:after="60"/>
              <w:rPr>
                <w:rFonts w:cs="Arial"/>
              </w:rPr>
            </w:pPr>
          </w:p>
        </w:tc>
      </w:tr>
      <w:tr w:rsidR="009E386A" w:rsidRPr="008D0CFF" w14:paraId="7767A5C9" w14:textId="77777777" w:rsidTr="00A4519A">
        <w:trPr>
          <w:cantSplit/>
        </w:trPr>
        <w:tc>
          <w:tcPr>
            <w:tcW w:w="7230" w:type="dxa"/>
          </w:tcPr>
          <w:p w14:paraId="4A7ABF70" w14:textId="6410A1A0" w:rsidR="009E386A" w:rsidRPr="005C423A" w:rsidRDefault="009E386A" w:rsidP="009E386A">
            <w:pPr>
              <w:suppressAutoHyphens/>
              <w:spacing w:before="60" w:after="60"/>
              <w:rPr>
                <w:rFonts w:cs="Arial"/>
              </w:rPr>
            </w:pPr>
          </w:p>
        </w:tc>
        <w:tc>
          <w:tcPr>
            <w:tcW w:w="2126" w:type="dxa"/>
          </w:tcPr>
          <w:p w14:paraId="620F1363" w14:textId="7F831D86" w:rsidR="009E386A" w:rsidRPr="005C423A" w:rsidRDefault="009E386A" w:rsidP="009E386A">
            <w:pPr>
              <w:suppressAutoHyphens/>
              <w:spacing w:before="60" w:after="60"/>
              <w:rPr>
                <w:rFonts w:cs="Arial"/>
                <w:b/>
              </w:rPr>
            </w:pPr>
          </w:p>
        </w:tc>
      </w:tr>
      <w:tr w:rsidR="002D0A84" w:rsidRPr="008D0CFF" w14:paraId="207285EC" w14:textId="77777777" w:rsidTr="00A4519A">
        <w:trPr>
          <w:cantSplit/>
        </w:trPr>
        <w:tc>
          <w:tcPr>
            <w:tcW w:w="7230" w:type="dxa"/>
          </w:tcPr>
          <w:p w14:paraId="5E5014A4" w14:textId="7A76B574" w:rsidR="002D0A84" w:rsidRPr="005C423A" w:rsidRDefault="002D0A84" w:rsidP="002D0A84">
            <w:pPr>
              <w:suppressAutoHyphens/>
              <w:spacing w:before="60" w:after="60"/>
              <w:rPr>
                <w:rFonts w:cs="Arial"/>
              </w:rPr>
            </w:pPr>
          </w:p>
        </w:tc>
        <w:tc>
          <w:tcPr>
            <w:tcW w:w="2126" w:type="dxa"/>
          </w:tcPr>
          <w:p w14:paraId="4134C4E6" w14:textId="10E8DFCC" w:rsidR="002D0A84" w:rsidRPr="005C423A" w:rsidRDefault="002D0A84" w:rsidP="002D0A84">
            <w:pPr>
              <w:suppressAutoHyphens/>
              <w:spacing w:before="60" w:after="60"/>
              <w:rPr>
                <w:rFonts w:cs="Arial"/>
                <w:b/>
              </w:rPr>
            </w:pPr>
          </w:p>
        </w:tc>
      </w:tr>
      <w:tr w:rsidR="00AA4C4C" w:rsidRPr="008D0CFF" w14:paraId="097606E0" w14:textId="77777777" w:rsidTr="00A4519A">
        <w:trPr>
          <w:cantSplit/>
        </w:trPr>
        <w:tc>
          <w:tcPr>
            <w:tcW w:w="7230" w:type="dxa"/>
          </w:tcPr>
          <w:p w14:paraId="7CBDD6AF" w14:textId="7D9681D8" w:rsidR="00AA4C4C" w:rsidRDefault="00AA4C4C" w:rsidP="00AA4C4C">
            <w:pPr>
              <w:suppressAutoHyphens/>
              <w:spacing w:before="60" w:after="60"/>
              <w:rPr>
                <w:rFonts w:cs="Arial"/>
              </w:rPr>
            </w:pPr>
          </w:p>
        </w:tc>
        <w:tc>
          <w:tcPr>
            <w:tcW w:w="2126" w:type="dxa"/>
          </w:tcPr>
          <w:p w14:paraId="19E1E0B4" w14:textId="371C25BE" w:rsidR="00AA4C4C" w:rsidRDefault="00AA4C4C" w:rsidP="00AA4C4C">
            <w:pPr>
              <w:suppressAutoHyphens/>
              <w:spacing w:before="60" w:after="60"/>
              <w:rPr>
                <w:rFonts w:cs="Arial"/>
                <w:b/>
              </w:rPr>
            </w:pPr>
          </w:p>
        </w:tc>
      </w:tr>
      <w:tr w:rsidR="00AA4C4C" w:rsidRPr="008D0CFF" w14:paraId="4EF61788" w14:textId="77777777" w:rsidTr="00A4519A">
        <w:trPr>
          <w:cantSplit/>
        </w:trPr>
        <w:tc>
          <w:tcPr>
            <w:tcW w:w="7230" w:type="dxa"/>
          </w:tcPr>
          <w:p w14:paraId="36E76D8E" w14:textId="3E4D28F7" w:rsidR="00AA4C4C" w:rsidRDefault="00AA4C4C" w:rsidP="00AA4C4C">
            <w:pPr>
              <w:suppressAutoHyphens/>
              <w:spacing w:before="60" w:after="60"/>
              <w:rPr>
                <w:rFonts w:cs="Arial"/>
              </w:rPr>
            </w:pPr>
          </w:p>
        </w:tc>
        <w:tc>
          <w:tcPr>
            <w:tcW w:w="2126" w:type="dxa"/>
          </w:tcPr>
          <w:p w14:paraId="6762A8E4" w14:textId="120043B1" w:rsidR="00AA4C4C" w:rsidRDefault="00AA4C4C" w:rsidP="00AA4C4C">
            <w:pPr>
              <w:suppressAutoHyphens/>
              <w:spacing w:before="60" w:after="60"/>
              <w:rPr>
                <w:rFonts w:cs="Arial"/>
                <w:b/>
              </w:rPr>
            </w:pPr>
          </w:p>
        </w:tc>
      </w:tr>
      <w:tr w:rsidR="00DC7819" w:rsidRPr="008D0CFF" w14:paraId="2CEC9445" w14:textId="77777777" w:rsidTr="00A4519A">
        <w:trPr>
          <w:cantSplit/>
        </w:trPr>
        <w:tc>
          <w:tcPr>
            <w:tcW w:w="7230" w:type="dxa"/>
          </w:tcPr>
          <w:p w14:paraId="49EF1CC2" w14:textId="03ADD4FF" w:rsidR="00DC7819" w:rsidRDefault="00DC7819" w:rsidP="009E386A">
            <w:pPr>
              <w:suppressAutoHyphens/>
              <w:spacing w:before="60" w:after="60"/>
              <w:rPr>
                <w:rFonts w:cs="Arial"/>
              </w:rPr>
            </w:pPr>
          </w:p>
        </w:tc>
        <w:tc>
          <w:tcPr>
            <w:tcW w:w="2126" w:type="dxa"/>
          </w:tcPr>
          <w:p w14:paraId="752F26B3" w14:textId="31297262" w:rsidR="00DC7819" w:rsidRDefault="00DC7819" w:rsidP="009E386A">
            <w:pPr>
              <w:suppressAutoHyphens/>
              <w:spacing w:before="60" w:after="60"/>
              <w:rPr>
                <w:rFonts w:cs="Arial"/>
                <w:b/>
              </w:rPr>
            </w:pPr>
          </w:p>
        </w:tc>
      </w:tr>
      <w:tr w:rsidR="00892D2B" w:rsidRPr="008D0CFF" w14:paraId="604F4956" w14:textId="77777777" w:rsidTr="00A4519A">
        <w:trPr>
          <w:cantSplit/>
        </w:trPr>
        <w:tc>
          <w:tcPr>
            <w:tcW w:w="7230" w:type="dxa"/>
          </w:tcPr>
          <w:p w14:paraId="42E5C48C" w14:textId="0A9654C0" w:rsidR="00892D2B" w:rsidRDefault="00892D2B" w:rsidP="00892D2B">
            <w:pPr>
              <w:suppressAutoHyphens/>
              <w:spacing w:before="60" w:after="60"/>
              <w:rPr>
                <w:rFonts w:cs="Arial"/>
              </w:rPr>
            </w:pPr>
          </w:p>
        </w:tc>
        <w:tc>
          <w:tcPr>
            <w:tcW w:w="2126" w:type="dxa"/>
          </w:tcPr>
          <w:p w14:paraId="03B20AA7" w14:textId="3ED0E62C" w:rsidR="00892D2B" w:rsidRDefault="00892D2B" w:rsidP="00892D2B">
            <w:pPr>
              <w:suppressAutoHyphens/>
              <w:spacing w:before="60" w:after="60"/>
              <w:rPr>
                <w:rFonts w:cs="Arial"/>
                <w:b/>
              </w:rPr>
            </w:pPr>
          </w:p>
        </w:tc>
      </w:tr>
      <w:tr w:rsidR="00267000" w:rsidRPr="008D0CFF" w14:paraId="2C4658D5" w14:textId="77777777" w:rsidTr="00A4519A">
        <w:trPr>
          <w:cantSplit/>
        </w:trPr>
        <w:tc>
          <w:tcPr>
            <w:tcW w:w="7230" w:type="dxa"/>
          </w:tcPr>
          <w:p w14:paraId="135B848A" w14:textId="3BFDF05E" w:rsidR="00267000" w:rsidRDefault="00267000" w:rsidP="00267000">
            <w:pPr>
              <w:suppressAutoHyphens/>
              <w:spacing w:before="60" w:after="60"/>
              <w:rPr>
                <w:rFonts w:cs="Arial"/>
              </w:rPr>
            </w:pPr>
          </w:p>
        </w:tc>
        <w:tc>
          <w:tcPr>
            <w:tcW w:w="2126" w:type="dxa"/>
          </w:tcPr>
          <w:p w14:paraId="38F864F8" w14:textId="237E3682" w:rsidR="00267000" w:rsidRDefault="00267000" w:rsidP="00267000">
            <w:pPr>
              <w:suppressAutoHyphens/>
              <w:spacing w:before="60" w:after="60"/>
              <w:rPr>
                <w:rFonts w:cs="Arial"/>
                <w:b/>
              </w:rPr>
            </w:pPr>
          </w:p>
        </w:tc>
      </w:tr>
      <w:tr w:rsidR="009E386A" w:rsidRPr="008D0CFF" w14:paraId="35F5EFFE" w14:textId="77777777" w:rsidTr="00A4519A">
        <w:trPr>
          <w:cantSplit/>
        </w:trPr>
        <w:tc>
          <w:tcPr>
            <w:tcW w:w="7230" w:type="dxa"/>
          </w:tcPr>
          <w:p w14:paraId="64886475" w14:textId="144FFBA3" w:rsidR="009E386A" w:rsidRPr="00E32FC3" w:rsidRDefault="009E386A" w:rsidP="009E386A">
            <w:pPr>
              <w:suppressAutoHyphens/>
              <w:spacing w:before="60" w:after="60"/>
              <w:rPr>
                <w:rFonts w:cs="Arial"/>
              </w:rPr>
            </w:pPr>
          </w:p>
        </w:tc>
        <w:tc>
          <w:tcPr>
            <w:tcW w:w="2126" w:type="dxa"/>
          </w:tcPr>
          <w:p w14:paraId="5F82BF68" w14:textId="17FB2982" w:rsidR="009E386A" w:rsidRDefault="009E386A" w:rsidP="009E386A">
            <w:pPr>
              <w:suppressAutoHyphens/>
              <w:spacing w:before="60" w:after="60"/>
              <w:rPr>
                <w:rFonts w:cs="Arial"/>
                <w:b/>
              </w:rPr>
            </w:pPr>
          </w:p>
        </w:tc>
      </w:tr>
      <w:tr w:rsidR="00730859" w:rsidRPr="008D0CFF" w14:paraId="73B957AF" w14:textId="77777777" w:rsidTr="00A4519A">
        <w:trPr>
          <w:cantSplit/>
        </w:trPr>
        <w:tc>
          <w:tcPr>
            <w:tcW w:w="7230" w:type="dxa"/>
          </w:tcPr>
          <w:p w14:paraId="5AF4A39A" w14:textId="7D5FEFC9" w:rsidR="00730859" w:rsidRDefault="00730859" w:rsidP="004B08BF">
            <w:pPr>
              <w:suppressAutoHyphens/>
              <w:spacing w:before="60" w:after="60"/>
              <w:jc w:val="left"/>
              <w:rPr>
                <w:rFonts w:cs="Arial"/>
              </w:rPr>
            </w:pPr>
          </w:p>
        </w:tc>
        <w:tc>
          <w:tcPr>
            <w:tcW w:w="2126" w:type="dxa"/>
          </w:tcPr>
          <w:p w14:paraId="76353EDB" w14:textId="1C98C6E4" w:rsidR="00730859" w:rsidRDefault="00730859" w:rsidP="004B08BF">
            <w:pPr>
              <w:suppressAutoHyphens/>
              <w:spacing w:before="60" w:after="60"/>
              <w:jc w:val="left"/>
              <w:rPr>
                <w:rFonts w:cs="Arial"/>
                <w:b/>
              </w:rPr>
            </w:pPr>
          </w:p>
        </w:tc>
      </w:tr>
      <w:tr w:rsidR="009E386A" w:rsidRPr="008D0CFF" w14:paraId="0A6E6032" w14:textId="77777777" w:rsidTr="00A4519A">
        <w:trPr>
          <w:cantSplit/>
        </w:trPr>
        <w:tc>
          <w:tcPr>
            <w:tcW w:w="7230" w:type="dxa"/>
          </w:tcPr>
          <w:p w14:paraId="3704BCBD" w14:textId="346D8E54" w:rsidR="009E386A" w:rsidRPr="005C423A" w:rsidRDefault="009E386A" w:rsidP="009E386A">
            <w:pPr>
              <w:suppressAutoHyphens/>
              <w:spacing w:before="60" w:after="60"/>
              <w:rPr>
                <w:rFonts w:cs="Arial"/>
              </w:rPr>
            </w:pPr>
          </w:p>
        </w:tc>
        <w:tc>
          <w:tcPr>
            <w:tcW w:w="2126" w:type="dxa"/>
          </w:tcPr>
          <w:p w14:paraId="4BC973DA" w14:textId="647EEA34" w:rsidR="009E386A" w:rsidRPr="00BE7E8A" w:rsidRDefault="009E386A" w:rsidP="009E386A">
            <w:pPr>
              <w:suppressAutoHyphens/>
              <w:spacing w:before="60" w:after="60"/>
              <w:rPr>
                <w:rFonts w:cs="Arial"/>
              </w:rPr>
            </w:pPr>
          </w:p>
        </w:tc>
      </w:tr>
      <w:tr w:rsidR="002D0A84" w:rsidRPr="008D0CFF" w14:paraId="3E8D728B" w14:textId="77777777" w:rsidTr="00A4519A">
        <w:trPr>
          <w:cantSplit/>
        </w:trPr>
        <w:tc>
          <w:tcPr>
            <w:tcW w:w="7230" w:type="dxa"/>
          </w:tcPr>
          <w:p w14:paraId="5342D191" w14:textId="79904FB0" w:rsidR="002D0A84" w:rsidRDefault="002D0A84" w:rsidP="002D0A84">
            <w:pPr>
              <w:suppressAutoHyphens/>
              <w:spacing w:before="60" w:after="60"/>
              <w:rPr>
                <w:rFonts w:cs="Arial"/>
              </w:rPr>
            </w:pPr>
          </w:p>
        </w:tc>
        <w:tc>
          <w:tcPr>
            <w:tcW w:w="2126" w:type="dxa"/>
          </w:tcPr>
          <w:p w14:paraId="456E966B" w14:textId="5650EC91" w:rsidR="002D0A84" w:rsidRDefault="002D0A84" w:rsidP="002D0A84">
            <w:pPr>
              <w:suppressAutoHyphens/>
              <w:spacing w:before="60" w:after="60"/>
              <w:jc w:val="left"/>
              <w:rPr>
                <w:rFonts w:cs="Arial"/>
                <w:b/>
              </w:rPr>
            </w:pPr>
          </w:p>
        </w:tc>
      </w:tr>
      <w:tr w:rsidR="009E386A" w:rsidRPr="008D0CFF" w14:paraId="44570652" w14:textId="77777777" w:rsidTr="00A4519A">
        <w:trPr>
          <w:cantSplit/>
        </w:trPr>
        <w:tc>
          <w:tcPr>
            <w:tcW w:w="7230" w:type="dxa"/>
          </w:tcPr>
          <w:p w14:paraId="476D0427" w14:textId="5D6D5BD1" w:rsidR="009E386A" w:rsidRPr="00B564C7" w:rsidRDefault="009E386A" w:rsidP="009E386A">
            <w:pPr>
              <w:suppressAutoHyphens/>
              <w:spacing w:before="60" w:after="60"/>
              <w:rPr>
                <w:rFonts w:cs="Arial"/>
              </w:rPr>
            </w:pPr>
          </w:p>
        </w:tc>
        <w:tc>
          <w:tcPr>
            <w:tcW w:w="2126" w:type="dxa"/>
          </w:tcPr>
          <w:p w14:paraId="3C452987" w14:textId="304E0B0D" w:rsidR="009E386A" w:rsidRPr="007D0089" w:rsidRDefault="009E386A" w:rsidP="002D0A84">
            <w:pPr>
              <w:suppressAutoHyphens/>
              <w:spacing w:before="60" w:after="60"/>
              <w:jc w:val="left"/>
              <w:rPr>
                <w:rFonts w:cs="Arial"/>
              </w:rPr>
            </w:pPr>
          </w:p>
        </w:tc>
      </w:tr>
      <w:tr w:rsidR="006A0197" w:rsidRPr="008D0CFF" w14:paraId="772DCB21" w14:textId="77777777" w:rsidTr="00A4519A">
        <w:trPr>
          <w:cantSplit/>
        </w:trPr>
        <w:tc>
          <w:tcPr>
            <w:tcW w:w="7230" w:type="dxa"/>
          </w:tcPr>
          <w:p w14:paraId="65009E9B" w14:textId="07B6DF72" w:rsidR="006A0197" w:rsidRDefault="006A0197" w:rsidP="006A0197">
            <w:pPr>
              <w:suppressAutoHyphens/>
              <w:spacing w:before="60" w:after="60"/>
              <w:rPr>
                <w:rFonts w:cs="Arial"/>
              </w:rPr>
            </w:pPr>
          </w:p>
        </w:tc>
        <w:tc>
          <w:tcPr>
            <w:tcW w:w="2126" w:type="dxa"/>
          </w:tcPr>
          <w:p w14:paraId="63D18024" w14:textId="47684F4C" w:rsidR="006A0197" w:rsidRDefault="006A0197" w:rsidP="002D0A84">
            <w:pPr>
              <w:suppressAutoHyphens/>
              <w:spacing w:before="60" w:after="60"/>
              <w:jc w:val="left"/>
              <w:rPr>
                <w:rFonts w:cs="Arial"/>
                <w:b/>
              </w:rPr>
            </w:pPr>
          </w:p>
        </w:tc>
      </w:tr>
      <w:tr w:rsidR="002D0A84" w:rsidRPr="008D0CFF" w14:paraId="4B0737DD" w14:textId="77777777" w:rsidTr="00A4519A">
        <w:trPr>
          <w:cantSplit/>
        </w:trPr>
        <w:tc>
          <w:tcPr>
            <w:tcW w:w="7230" w:type="dxa"/>
          </w:tcPr>
          <w:p w14:paraId="310C91F4" w14:textId="0EB7A7D2" w:rsidR="002D0A84" w:rsidRDefault="002D0A84" w:rsidP="002D0A84">
            <w:pPr>
              <w:suppressAutoHyphens/>
              <w:spacing w:before="60" w:after="60"/>
              <w:rPr>
                <w:rFonts w:cs="Arial"/>
              </w:rPr>
            </w:pPr>
          </w:p>
        </w:tc>
        <w:tc>
          <w:tcPr>
            <w:tcW w:w="2126" w:type="dxa"/>
          </w:tcPr>
          <w:p w14:paraId="4A481981" w14:textId="0DA6BACF" w:rsidR="002D0A84" w:rsidRDefault="002D0A84" w:rsidP="002D0A84">
            <w:pPr>
              <w:suppressAutoHyphens/>
              <w:spacing w:before="60" w:after="60"/>
              <w:jc w:val="left"/>
              <w:rPr>
                <w:rFonts w:cs="Arial"/>
                <w:b/>
              </w:rPr>
            </w:pPr>
          </w:p>
        </w:tc>
      </w:tr>
      <w:tr w:rsidR="0057150E" w:rsidRPr="008D0CFF" w14:paraId="69B7927C" w14:textId="77777777" w:rsidTr="00A4519A">
        <w:trPr>
          <w:cantSplit/>
        </w:trPr>
        <w:tc>
          <w:tcPr>
            <w:tcW w:w="7230" w:type="dxa"/>
          </w:tcPr>
          <w:p w14:paraId="52500532" w14:textId="48C9AFB5" w:rsidR="0057150E" w:rsidRDefault="0057150E" w:rsidP="0057150E">
            <w:pPr>
              <w:suppressAutoHyphens/>
              <w:spacing w:before="60" w:after="60"/>
              <w:rPr>
                <w:rFonts w:cs="Arial"/>
              </w:rPr>
            </w:pPr>
          </w:p>
        </w:tc>
        <w:tc>
          <w:tcPr>
            <w:tcW w:w="2126" w:type="dxa"/>
          </w:tcPr>
          <w:p w14:paraId="62E441A7" w14:textId="36ADE8D3" w:rsidR="0057150E" w:rsidRDefault="0057150E" w:rsidP="002D0A84">
            <w:pPr>
              <w:suppressAutoHyphens/>
              <w:spacing w:before="60" w:after="60"/>
              <w:jc w:val="left"/>
              <w:rPr>
                <w:rFonts w:cs="Arial"/>
                <w:b/>
              </w:rPr>
            </w:pPr>
          </w:p>
        </w:tc>
      </w:tr>
      <w:tr w:rsidR="0057150E" w:rsidRPr="008D0CFF" w14:paraId="73898885" w14:textId="77777777" w:rsidTr="00A4519A">
        <w:trPr>
          <w:cantSplit/>
        </w:trPr>
        <w:tc>
          <w:tcPr>
            <w:tcW w:w="7230" w:type="dxa"/>
          </w:tcPr>
          <w:p w14:paraId="70C830AF" w14:textId="05BF0E4D" w:rsidR="0057150E" w:rsidRDefault="0057150E" w:rsidP="0057150E">
            <w:pPr>
              <w:suppressAutoHyphens/>
              <w:spacing w:before="60" w:after="60"/>
              <w:rPr>
                <w:rFonts w:cs="Arial"/>
              </w:rPr>
            </w:pPr>
          </w:p>
        </w:tc>
        <w:tc>
          <w:tcPr>
            <w:tcW w:w="2126" w:type="dxa"/>
          </w:tcPr>
          <w:p w14:paraId="4B00AA13" w14:textId="7C669069" w:rsidR="0057150E" w:rsidRDefault="0057150E" w:rsidP="002D0A84">
            <w:pPr>
              <w:suppressAutoHyphens/>
              <w:spacing w:before="60" w:after="60"/>
              <w:jc w:val="left"/>
              <w:rPr>
                <w:rFonts w:cs="Arial"/>
                <w:b/>
              </w:rPr>
            </w:pPr>
          </w:p>
        </w:tc>
      </w:tr>
      <w:tr w:rsidR="00C95BA2" w:rsidRPr="008D0CFF" w14:paraId="5EA76061" w14:textId="77777777" w:rsidTr="00A4519A">
        <w:trPr>
          <w:cantSplit/>
        </w:trPr>
        <w:tc>
          <w:tcPr>
            <w:tcW w:w="7230" w:type="dxa"/>
          </w:tcPr>
          <w:p w14:paraId="18F3693F" w14:textId="51EF9080" w:rsidR="00C95BA2" w:rsidRDefault="00C95BA2" w:rsidP="00C95BA2">
            <w:pPr>
              <w:suppressAutoHyphens/>
              <w:spacing w:before="60" w:after="60"/>
              <w:rPr>
                <w:rFonts w:cs="Arial"/>
              </w:rPr>
            </w:pPr>
          </w:p>
        </w:tc>
        <w:tc>
          <w:tcPr>
            <w:tcW w:w="2126" w:type="dxa"/>
          </w:tcPr>
          <w:p w14:paraId="4D194CE2" w14:textId="0D9440B8" w:rsidR="00C95BA2" w:rsidRDefault="00C95BA2" w:rsidP="00C95BA2">
            <w:pPr>
              <w:suppressAutoHyphens/>
              <w:spacing w:before="60" w:after="60"/>
              <w:jc w:val="left"/>
              <w:rPr>
                <w:rFonts w:cs="Arial"/>
                <w:b/>
              </w:rPr>
            </w:pPr>
          </w:p>
        </w:tc>
      </w:tr>
      <w:tr w:rsidR="0057150E" w:rsidRPr="008D0CFF" w14:paraId="387BD8A1" w14:textId="77777777" w:rsidTr="00A4519A">
        <w:trPr>
          <w:cantSplit/>
        </w:trPr>
        <w:tc>
          <w:tcPr>
            <w:tcW w:w="7230" w:type="dxa"/>
          </w:tcPr>
          <w:p w14:paraId="2ABC0CCB" w14:textId="5ACD6256" w:rsidR="0057150E" w:rsidRDefault="0057150E" w:rsidP="0057150E">
            <w:pPr>
              <w:suppressAutoHyphens/>
              <w:spacing w:before="60" w:after="60"/>
              <w:rPr>
                <w:rFonts w:cs="Arial"/>
              </w:rPr>
            </w:pPr>
          </w:p>
        </w:tc>
        <w:tc>
          <w:tcPr>
            <w:tcW w:w="2126" w:type="dxa"/>
          </w:tcPr>
          <w:p w14:paraId="0B438617" w14:textId="6E876227" w:rsidR="0057150E" w:rsidRDefault="0057150E" w:rsidP="002D0A84">
            <w:pPr>
              <w:suppressAutoHyphens/>
              <w:spacing w:before="60" w:after="60"/>
              <w:jc w:val="left"/>
              <w:rPr>
                <w:rFonts w:cs="Arial"/>
                <w:b/>
              </w:rPr>
            </w:pPr>
          </w:p>
        </w:tc>
      </w:tr>
      <w:tr w:rsidR="0057150E" w:rsidRPr="008D0CFF" w14:paraId="1708211D" w14:textId="77777777" w:rsidTr="00A4519A">
        <w:trPr>
          <w:cantSplit/>
        </w:trPr>
        <w:tc>
          <w:tcPr>
            <w:tcW w:w="7230" w:type="dxa"/>
          </w:tcPr>
          <w:p w14:paraId="714A2599" w14:textId="4F9AD7BB" w:rsidR="0057150E" w:rsidRDefault="0057150E" w:rsidP="0057150E">
            <w:pPr>
              <w:suppressAutoHyphens/>
              <w:spacing w:before="60" w:after="60"/>
              <w:rPr>
                <w:rFonts w:cs="Arial"/>
              </w:rPr>
            </w:pPr>
          </w:p>
        </w:tc>
        <w:tc>
          <w:tcPr>
            <w:tcW w:w="2126" w:type="dxa"/>
          </w:tcPr>
          <w:p w14:paraId="449158CA" w14:textId="144253F0" w:rsidR="0057150E" w:rsidRDefault="0057150E" w:rsidP="002D0A84">
            <w:pPr>
              <w:suppressAutoHyphens/>
              <w:spacing w:before="60" w:after="60"/>
              <w:jc w:val="left"/>
              <w:rPr>
                <w:rFonts w:cs="Arial"/>
                <w:b/>
              </w:rPr>
            </w:pPr>
          </w:p>
        </w:tc>
      </w:tr>
      <w:tr w:rsidR="009D1874" w:rsidRPr="008D0CFF" w14:paraId="575CDDA5" w14:textId="77777777" w:rsidTr="00A4519A">
        <w:trPr>
          <w:cantSplit/>
        </w:trPr>
        <w:tc>
          <w:tcPr>
            <w:tcW w:w="7230" w:type="dxa"/>
          </w:tcPr>
          <w:p w14:paraId="01011565" w14:textId="7B391C60" w:rsidR="009D1874" w:rsidRDefault="009D1874" w:rsidP="009D1874">
            <w:pPr>
              <w:suppressAutoHyphens/>
              <w:spacing w:before="60" w:after="60"/>
              <w:rPr>
                <w:rFonts w:cs="Arial"/>
              </w:rPr>
            </w:pPr>
          </w:p>
        </w:tc>
        <w:tc>
          <w:tcPr>
            <w:tcW w:w="2126" w:type="dxa"/>
          </w:tcPr>
          <w:p w14:paraId="219E778B" w14:textId="02530DF5" w:rsidR="009D1874" w:rsidRDefault="009D1874" w:rsidP="002D0A84">
            <w:pPr>
              <w:suppressAutoHyphens/>
              <w:spacing w:before="60" w:after="60"/>
              <w:jc w:val="left"/>
              <w:rPr>
                <w:rFonts w:cs="Arial"/>
                <w:b/>
              </w:rPr>
            </w:pPr>
          </w:p>
        </w:tc>
      </w:tr>
      <w:tr w:rsidR="002D0A84" w:rsidRPr="008D0CFF" w14:paraId="4FDAAEAC" w14:textId="77777777" w:rsidTr="00A4519A">
        <w:trPr>
          <w:cantSplit/>
        </w:trPr>
        <w:tc>
          <w:tcPr>
            <w:tcW w:w="7230" w:type="dxa"/>
          </w:tcPr>
          <w:p w14:paraId="599A4F4E" w14:textId="519F6AF1" w:rsidR="002D0A84" w:rsidRPr="001F74D2" w:rsidRDefault="002D0A84" w:rsidP="002D0A84">
            <w:pPr>
              <w:suppressAutoHyphens/>
              <w:spacing w:before="60" w:after="60"/>
              <w:rPr>
                <w:rFonts w:cs="Arial"/>
              </w:rPr>
            </w:pPr>
          </w:p>
        </w:tc>
        <w:tc>
          <w:tcPr>
            <w:tcW w:w="2126" w:type="dxa"/>
          </w:tcPr>
          <w:p w14:paraId="0FE1432C" w14:textId="59028B1B" w:rsidR="002D0A84" w:rsidRDefault="002D0A84" w:rsidP="002D0A84">
            <w:pPr>
              <w:suppressAutoHyphens/>
              <w:spacing w:before="60" w:after="60"/>
              <w:jc w:val="left"/>
              <w:rPr>
                <w:rFonts w:cs="Arial"/>
                <w:b/>
              </w:rPr>
            </w:pPr>
          </w:p>
        </w:tc>
      </w:tr>
    </w:tbl>
    <w:p w14:paraId="48E110D5" w14:textId="77777777" w:rsidR="00F47195" w:rsidRDefault="00F47195" w:rsidP="00C128E3">
      <w:pPr>
        <w:spacing w:after="0" w:line="240" w:lineRule="auto"/>
        <w:rPr>
          <w:rFonts w:ascii="Arial Narrow" w:hAnsi="Arial Narrow"/>
        </w:rPr>
      </w:pP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46727015" w:rsidR="004A50CC" w:rsidRDefault="004A50CC">
      <w:pPr>
        <w:spacing w:after="160" w:line="259" w:lineRule="auto"/>
        <w:jc w:val="left"/>
        <w:rPr>
          <w:rFonts w:cs="Arial"/>
          <w:color w:val="0000FF"/>
        </w:rPr>
      </w:pPr>
      <w:r>
        <w:rPr>
          <w:rFonts w:cs="Arial"/>
          <w:color w:val="0000FF"/>
        </w:rPr>
        <w:br w:type="page"/>
      </w:r>
    </w:p>
    <w:p w14:paraId="2AFF554F" w14:textId="77777777" w:rsidR="004A50CC" w:rsidRDefault="004A50CC" w:rsidP="004A50CC">
      <w:pPr>
        <w:spacing w:line="240" w:lineRule="auto"/>
      </w:pPr>
    </w:p>
    <w:p w14:paraId="20788E18" w14:textId="77777777" w:rsidR="004A50CC" w:rsidRDefault="004A50CC" w:rsidP="004A50CC">
      <w:pPr>
        <w:spacing w:line="240" w:lineRule="auto"/>
      </w:pPr>
    </w:p>
    <w:p w14:paraId="4BEFF2C1" w14:textId="77777777" w:rsidR="004A50CC" w:rsidRDefault="004A50CC" w:rsidP="004A50CC">
      <w:pPr>
        <w:spacing w:line="240" w:lineRule="auto"/>
      </w:pPr>
    </w:p>
    <w:p w14:paraId="4F40AD41" w14:textId="77777777" w:rsidR="004A50CC" w:rsidRDefault="004A50CC" w:rsidP="004A50CC">
      <w:pPr>
        <w:spacing w:line="240" w:lineRule="auto"/>
      </w:pPr>
    </w:p>
    <w:p w14:paraId="7F4379F7" w14:textId="77777777" w:rsidR="004A50CC" w:rsidRDefault="004A50CC" w:rsidP="004A50CC">
      <w:pPr>
        <w:spacing w:line="240" w:lineRule="auto"/>
      </w:pPr>
    </w:p>
    <w:p w14:paraId="5AAAF363" w14:textId="77777777" w:rsidR="004A50CC" w:rsidRDefault="004A50CC" w:rsidP="004A50CC">
      <w:pPr>
        <w:spacing w:line="240" w:lineRule="auto"/>
      </w:pPr>
    </w:p>
    <w:p w14:paraId="6B480424" w14:textId="77777777" w:rsidR="004A50CC" w:rsidRDefault="004A50CC" w:rsidP="004A50CC">
      <w:pPr>
        <w:spacing w:line="240" w:lineRule="auto"/>
      </w:pPr>
    </w:p>
    <w:p w14:paraId="44D3B77D" w14:textId="77777777" w:rsidR="004A50CC" w:rsidRDefault="004A50CC" w:rsidP="004A50CC">
      <w:pPr>
        <w:spacing w:line="240" w:lineRule="auto"/>
      </w:pPr>
    </w:p>
    <w:p w14:paraId="09330B28" w14:textId="77777777" w:rsidR="004A50CC" w:rsidRDefault="004A50CC" w:rsidP="004A50CC">
      <w:pPr>
        <w:spacing w:line="240" w:lineRule="auto"/>
      </w:pPr>
    </w:p>
    <w:p w14:paraId="063FC1B8" w14:textId="77777777" w:rsidR="004A50CC" w:rsidRDefault="004A50CC" w:rsidP="004A50CC">
      <w:pPr>
        <w:spacing w:after="0" w:line="240" w:lineRule="auto"/>
      </w:pPr>
    </w:p>
    <w:p w14:paraId="56F76E8F" w14:textId="77777777" w:rsidR="004A50CC" w:rsidRDefault="004A50CC" w:rsidP="004A50CC">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6D593F0F" w14:textId="77777777" w:rsidR="004A50CC" w:rsidRPr="00054681" w:rsidRDefault="004A50CC" w:rsidP="004A50CC">
      <w:pPr>
        <w:spacing w:after="0" w:line="240" w:lineRule="auto"/>
      </w:pPr>
    </w:p>
    <w:p w14:paraId="2F42BFA7" w14:textId="77777777"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4303F">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75558561"/>
      <w:bookmarkStart w:id="2" w:name="_Toc225065129"/>
      <w:bookmarkStart w:id="3" w:name="_Toc225648272"/>
      <w:r>
        <w:lastRenderedPageBreak/>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75558562"/>
      <w:r>
        <w:lastRenderedPageBreak/>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75558563"/>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75558564"/>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784695EB"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w:t>
      </w:r>
      <w:r w:rsidR="002D5404">
        <w:rPr>
          <w:lang w:val="en-AU" w:eastAsia="en-GB"/>
        </w:rPr>
        <w:t>2</w:t>
      </w:r>
      <w:r w:rsidR="003950BA" w:rsidRPr="00777AC1">
        <w:rPr>
          <w:lang w:val="en-AU" w:eastAsia="en-GB"/>
        </w:rPr>
        <w:t>.0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19107:2003</w:t>
      </w:r>
      <w:r w:rsidRPr="006834DB">
        <w:rPr>
          <w:lang w:val="de-DE" w:eastAsia="en-GB"/>
        </w:rPr>
        <w:tab/>
      </w:r>
      <w:r w:rsidRPr="006834DB">
        <w:rPr>
          <w:i/>
          <w:iCs/>
          <w:lang w:val="de-DE" w:eastAsia="en-GB"/>
        </w:rPr>
        <w:t xml:space="preserve">Geographic Information – </w:t>
      </w:r>
      <w:proofErr w:type="spellStart"/>
      <w:r w:rsidRPr="006834DB">
        <w:rPr>
          <w:i/>
          <w:iCs/>
          <w:lang w:val="de-DE" w:eastAsia="en-GB"/>
        </w:rPr>
        <w:t>Spatial</w:t>
      </w:r>
      <w:proofErr w:type="spellEnd"/>
      <w:r w:rsidRPr="006834DB">
        <w:rPr>
          <w:i/>
          <w:iCs/>
          <w:lang w:val="de-DE" w:eastAsia="en-GB"/>
        </w:rPr>
        <w:t xml:space="preserve"> Schema</w:t>
      </w:r>
    </w:p>
    <w:p w14:paraId="7629020F"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19108:2002</w:t>
      </w:r>
      <w:r w:rsidRPr="006834DB">
        <w:rPr>
          <w:lang w:val="de-DE" w:eastAsia="en-GB"/>
        </w:rPr>
        <w:tab/>
      </w:r>
      <w:r w:rsidRPr="006834DB">
        <w:rPr>
          <w:i/>
          <w:iCs/>
          <w:lang w:val="de-DE"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75558565"/>
      <w:bookmarkEnd w:id="10"/>
      <w:bookmarkEnd w:id="11"/>
      <w:bookmarkEnd w:id="12"/>
      <w:bookmarkEnd w:id="13"/>
      <w:bookmarkEnd w:id="14"/>
      <w:bookmarkEnd w:id="15"/>
      <w:r w:rsidRPr="00777AC1">
        <w:lastRenderedPageBreak/>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75558566"/>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75558567"/>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proofErr w:type="spellStart"/>
      <w:r w:rsidR="00D763D4">
        <w:rPr>
          <w:rFonts w:cs="Arial"/>
          <w:lang w:val="en-AU" w:eastAsia="en-GB"/>
        </w:rPr>
        <w:t>Character</w:t>
      </w:r>
      <w:r w:rsidRPr="000A19BF">
        <w:rPr>
          <w:rFonts w:cs="Arial"/>
          <w:lang w:val="en-AU" w:eastAsia="en-GB"/>
        </w:rPr>
        <w:t>S</w:t>
      </w:r>
      <w:r w:rsidR="0044569B">
        <w:rPr>
          <w:rFonts w:cs="Arial"/>
          <w:lang w:val="en-AU" w:eastAsia="en-GB"/>
        </w:rPr>
        <w:t>tring</w:t>
      </w:r>
      <w:proofErr w:type="spellEnd"/>
      <w:r w:rsidR="0044569B">
        <w:rPr>
          <w:rFonts w:cs="Arial"/>
          <w:lang w:val="en-AU" w:eastAsia="en-GB"/>
        </w:rPr>
        <w:t xml:space="preserve">, </w:t>
      </w:r>
      <w:proofErr w:type="spellStart"/>
      <w:r w:rsidR="0044569B">
        <w:rPr>
          <w:rFonts w:cs="Arial"/>
          <w:lang w:val="en-AU" w:eastAsia="en-GB"/>
        </w:rPr>
        <w:t>DirectPosition</w:t>
      </w:r>
      <w:proofErr w:type="spellEnd"/>
      <w:r w:rsidR="0044569B">
        <w:rPr>
          <w:rFonts w:cs="Arial"/>
          <w:lang w:val="en-AU" w:eastAsia="en-GB"/>
        </w:rPr>
        <w:t xml:space="preserve">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w:t>
      </w:r>
      <w:proofErr w:type="spellStart"/>
      <w:r w:rsidR="004935F5">
        <w:t>overscale</w:t>
      </w:r>
      <w:r w:rsidR="007B3B9C">
        <w:t>d</w:t>
      </w:r>
      <w:proofErr w:type="spellEnd"/>
      <w:r w:rsidR="007B3B9C">
        <w:t>”</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75558568"/>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75558569"/>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75558570"/>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46F250A2"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34EB2">
        <w:t>2</w:t>
      </w:r>
      <w:r w:rsidRPr="00693533">
        <w:t>.0</w:t>
      </w:r>
    </w:p>
    <w:p w14:paraId="40350BEB" w14:textId="7664E6CC" w:rsidR="00E73EDF" w:rsidRPr="003420DB" w:rsidRDefault="007653F1" w:rsidP="00C128E3">
      <w:pPr>
        <w:spacing w:after="120" w:line="240" w:lineRule="auto"/>
      </w:pPr>
      <w:r w:rsidRPr="00693533">
        <w:rPr>
          <w:b/>
          <w:sz w:val="22"/>
        </w:rPr>
        <w:t>S-101 Version:</w:t>
      </w:r>
      <w:r w:rsidRPr="00693533">
        <w:t xml:space="preserve"> </w:t>
      </w:r>
      <w:r w:rsidRPr="00693533">
        <w:tab/>
      </w:r>
      <w:r w:rsidR="00F7539F">
        <w:t>2.0</w:t>
      </w:r>
      <w:r w:rsidR="006A580D">
        <w:t>.0</w:t>
      </w:r>
      <w:r w:rsidR="0087030F" w:rsidRPr="00693533">
        <w:t xml:space="preserve"> </w:t>
      </w:r>
    </w:p>
    <w:p w14:paraId="4E17074B" w14:textId="422A711E"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F7539F">
        <w:t>December</w:t>
      </w:r>
      <w:r w:rsidR="00F7539F" w:rsidRPr="00E046B0">
        <w:t xml:space="preserve"> </w:t>
      </w:r>
      <w:r w:rsidR="00573A59" w:rsidRPr="00E046B0">
        <w:t>20</w:t>
      </w:r>
      <w:r w:rsidR="00573A59">
        <w:t>24</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834DB" w:rsidRDefault="007653F1" w:rsidP="00C128E3">
      <w:pPr>
        <w:widowControl w:val="0"/>
        <w:spacing w:after="0" w:line="240" w:lineRule="auto"/>
        <w:ind w:left="1360" w:firstLine="340"/>
        <w:jc w:val="left"/>
        <w:rPr>
          <w:lang w:val="it-IT"/>
        </w:rPr>
      </w:pPr>
      <w:r w:rsidRPr="006834DB">
        <w:rPr>
          <w:lang w:val="it-IT"/>
        </w:rPr>
        <w:t>4</w:t>
      </w:r>
      <w:r w:rsidR="008E3218" w:rsidRPr="006834DB">
        <w:rPr>
          <w:lang w:val="it-IT"/>
        </w:rPr>
        <w:t>b</w:t>
      </w:r>
      <w:r w:rsidRPr="006834DB">
        <w:rPr>
          <w:lang w:val="it-IT"/>
        </w:rPr>
        <w:t xml:space="preserve"> Quai Antoine 1er</w:t>
      </w:r>
    </w:p>
    <w:p w14:paraId="2BC88522" w14:textId="77777777" w:rsidR="00E73EDF" w:rsidRPr="006834DB" w:rsidRDefault="007653F1" w:rsidP="00C128E3">
      <w:pPr>
        <w:widowControl w:val="0"/>
        <w:spacing w:after="0" w:line="240" w:lineRule="auto"/>
        <w:ind w:left="1360" w:firstLine="340"/>
        <w:jc w:val="left"/>
        <w:rPr>
          <w:lang w:val="it-IT"/>
        </w:rPr>
      </w:pPr>
      <w:r w:rsidRPr="006834DB">
        <w:rPr>
          <w:lang w:val="it-IT"/>
        </w:rPr>
        <w:t>B.P. 445</w:t>
      </w:r>
    </w:p>
    <w:p w14:paraId="46A82B23" w14:textId="77777777" w:rsidR="00E73EDF" w:rsidRPr="006834DB" w:rsidRDefault="007653F1" w:rsidP="00C128E3">
      <w:pPr>
        <w:widowControl w:val="0"/>
        <w:spacing w:after="0" w:line="240" w:lineRule="auto"/>
        <w:ind w:left="1700"/>
        <w:jc w:val="left"/>
        <w:rPr>
          <w:lang w:val="it-IT"/>
        </w:rPr>
      </w:pPr>
      <w:r w:rsidRPr="006834DB">
        <w:rPr>
          <w:lang w:val="it-IT"/>
        </w:rPr>
        <w:t>MC 98011 MONACO CEDEX</w:t>
      </w:r>
      <w:r w:rsidRPr="006834DB">
        <w:rPr>
          <w:lang w:val="it-IT"/>
        </w:rPr>
        <w:br/>
        <w:t>Telephone: +377 93 10 81 00</w:t>
      </w:r>
      <w:r w:rsidRPr="006834DB">
        <w:rPr>
          <w:lang w:val="it-IT"/>
        </w:rPr>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75558571"/>
      <w:r w:rsidRPr="00693533">
        <w:rPr>
          <w:lang w:val="en-US" w:eastAsia="en-US"/>
        </w:rPr>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75558572"/>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75558573"/>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75558574"/>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75558575"/>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75558576"/>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225648278"/>
      <w:bookmarkStart w:id="114" w:name="_Toc225065135"/>
      <w:bookmarkStart w:id="115" w:name="_Toc439685254"/>
      <w:bookmarkStart w:id="116" w:name="_Toc175558577"/>
      <w:r w:rsidRPr="00693533">
        <w:lastRenderedPageBreak/>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75558578"/>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3240FEB0"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w:t>
      </w:r>
      <w:r w:rsidR="002F447C">
        <w:t xml:space="preserve">for optimum and minimum display scales </w:t>
      </w:r>
      <w:r w:rsidRPr="00693533">
        <w:t xml:space="preserve">must be taken from the following </w:t>
      </w:r>
      <w:r w:rsidR="004C7DE3">
        <w:t>T</w:t>
      </w:r>
      <w:r w:rsidRPr="00693533">
        <w:t>able:</w:t>
      </w:r>
    </w:p>
    <w:p w14:paraId="6DB4890C" w14:textId="1B9EF153"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5E2E78">
        <w:rPr>
          <w:noProof/>
          <w:sz w:val="18"/>
          <w:szCs w:val="18"/>
        </w:rPr>
        <w:t>1</w:t>
      </w:r>
      <w:r w:rsidRPr="007F078C">
        <w:rPr>
          <w:sz w:val="18"/>
          <w:szCs w:val="18"/>
        </w:rPr>
        <w:fldChar w:fldCharType="end"/>
      </w:r>
      <w:r w:rsidRPr="007F078C">
        <w:rPr>
          <w:sz w:val="18"/>
          <w:szCs w:val="18"/>
        </w:rPr>
        <w:t xml:space="preserve"> – ENC Minimum Display</w:t>
      </w:r>
      <w:r w:rsidR="002F447C">
        <w:rPr>
          <w:sz w:val="18"/>
          <w:szCs w:val="18"/>
        </w:rPr>
        <w:t xml:space="preserve"> and </w:t>
      </w:r>
      <w:r w:rsidR="0038714A">
        <w:rPr>
          <w:sz w:val="18"/>
          <w:szCs w:val="18"/>
        </w:rPr>
        <w:t>Optimum Display</w:t>
      </w:r>
      <w:r w:rsidRPr="007F078C">
        <w:rPr>
          <w:sz w:val="18"/>
          <w:szCs w:val="18"/>
        </w:rPr>
        <w:t xml:space="preserve">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2A4D8731" w:rsidR="00E73EDF" w:rsidRPr="00693533" w:rsidRDefault="007653F1" w:rsidP="000B61DB">
            <w:pPr>
              <w:pStyle w:val="Tabletext9"/>
              <w:spacing w:line="240" w:lineRule="auto"/>
            </w:pPr>
            <w:r w:rsidRPr="00693533">
              <w:t xml:space="preserve">NULL (only allowed on minimum display scale </w:t>
            </w:r>
            <w:r w:rsidR="0071412D">
              <w:t>(</w:t>
            </w:r>
            <w:r w:rsidR="003153CC">
              <w:t>data will continue to be displayed at all smaller scales)</w:t>
            </w:r>
            <w:r w:rsidR="005F09B6">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3F7DDD9A" w:rsidR="00E73EDF" w:rsidRPr="00693533" w:rsidRDefault="007653F1" w:rsidP="00D26480">
            <w:pPr>
              <w:pStyle w:val="Tabletext9"/>
              <w:spacing w:line="240" w:lineRule="auto"/>
            </w:pPr>
            <w:r w:rsidRPr="00693533">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lastRenderedPageBreak/>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75558579"/>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75558580"/>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75558581"/>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75558582"/>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75558583"/>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75558584"/>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lastRenderedPageBreak/>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75558585"/>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0C785C11" w:rsidR="00E73EDF" w:rsidRPr="00BE2B82" w:rsidRDefault="00AC3266" w:rsidP="00BE2B82">
      <w:pPr>
        <w:pStyle w:val="Small"/>
        <w:spacing w:before="0" w:after="120"/>
        <w:jc w:val="both"/>
        <w:rPr>
          <w:sz w:val="20"/>
          <w:szCs w:val="20"/>
        </w:rPr>
      </w:pPr>
      <w:r w:rsidRPr="00AC3266">
        <w:rPr>
          <w:rFonts w:cs="Arial"/>
          <w:b/>
          <w:bCs/>
          <w:noProof/>
          <w:sz w:val="18"/>
          <w:szCs w:val="18"/>
        </w:rPr>
        <w:drawing>
          <wp:anchor distT="0" distB="0" distL="114300" distR="114300" simplePos="0" relativeHeight="251670528" behindDoc="0" locked="0" layoutInCell="1" allowOverlap="1" wp14:anchorId="5181AD89" wp14:editId="0070B8B1">
            <wp:simplePos x="0" y="0"/>
            <wp:positionH relativeFrom="margin">
              <wp:align>right</wp:align>
            </wp:positionH>
            <wp:positionV relativeFrom="paragraph">
              <wp:posOffset>511175</wp:posOffset>
            </wp:positionV>
            <wp:extent cx="5753100" cy="858520"/>
            <wp:effectExtent l="0" t="0" r="0" b="0"/>
            <wp:wrapTopAndBottom/>
            <wp:docPr id="269935241"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5241" name="Picture 2"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3F1" w:rsidRPr="00BE2B82">
        <w:rPr>
          <w:sz w:val="20"/>
          <w:szCs w:val="20"/>
        </w:rPr>
        <w:t>EXAMPLE</w:t>
      </w:r>
      <w:r w:rsidR="00BE2B82" w:rsidRPr="00BE2B82">
        <w:rPr>
          <w:sz w:val="20"/>
          <w:szCs w:val="20"/>
        </w:rPr>
        <w:t xml:space="preserve">: </w:t>
      </w:r>
      <w:r w:rsidR="007653F1" w:rsidRPr="00BE2B82">
        <w:rPr>
          <w:sz w:val="20"/>
          <w:szCs w:val="20"/>
        </w:rPr>
        <w:t xml:space="preserve">A </w:t>
      </w:r>
      <w:r w:rsidR="007653F1" w:rsidRPr="00BE2B82">
        <w:rPr>
          <w:b/>
          <w:sz w:val="20"/>
          <w:szCs w:val="20"/>
        </w:rPr>
        <w:t>Caution Area</w:t>
      </w:r>
      <w:r w:rsidR="007653F1" w:rsidRPr="00BE2B82">
        <w:rPr>
          <w:sz w:val="20"/>
          <w:szCs w:val="20"/>
        </w:rPr>
        <w:t xml:space="preserve"> feature provides additional caution information to the </w:t>
      </w:r>
      <w:r w:rsidR="007653F1" w:rsidRPr="00BE2B82">
        <w:rPr>
          <w:b/>
          <w:sz w:val="20"/>
          <w:szCs w:val="20"/>
        </w:rPr>
        <w:t>Archipelagic Sea Lane</w:t>
      </w:r>
      <w:r w:rsidR="007653F1" w:rsidRPr="00BE2B82">
        <w:rPr>
          <w:sz w:val="20"/>
          <w:szCs w:val="20"/>
        </w:rPr>
        <w:t xml:space="preserve"> feature. </w:t>
      </w:r>
      <w:r w:rsidR="00037650" w:rsidRPr="00BE2B82">
        <w:rPr>
          <w:sz w:val="20"/>
          <w:szCs w:val="20"/>
        </w:rPr>
        <w:t xml:space="preserve"> </w:t>
      </w:r>
      <w:r w:rsidR="007653F1" w:rsidRPr="00BE2B82">
        <w:rPr>
          <w:sz w:val="20"/>
          <w:szCs w:val="20"/>
        </w:rPr>
        <w:t xml:space="preserve">An association named </w:t>
      </w:r>
      <w:r w:rsidR="007653F1" w:rsidRPr="00BE2B82">
        <w:rPr>
          <w:b/>
          <w:sz w:val="20"/>
          <w:szCs w:val="20"/>
        </w:rPr>
        <w:t xml:space="preserve">Caution Area Association </w:t>
      </w:r>
      <w:r w:rsidR="007653F1" w:rsidRPr="00BE2B82">
        <w:rPr>
          <w:sz w:val="20"/>
          <w:szCs w:val="20"/>
        </w:rPr>
        <w:t>is used to relate the two features; roles are used to convey the meaning of the relationship.</w:t>
      </w:r>
    </w:p>
    <w:p w14:paraId="01161A36" w14:textId="7B481C1E" w:rsidR="00E73EDF" w:rsidRPr="00AC3266" w:rsidRDefault="007653F1" w:rsidP="00AC3266">
      <w:pPr>
        <w:pStyle w:val="NormalWeb"/>
        <w:spacing w:before="0" w:beforeAutospacing="0" w:after="0" w:afterAutospacing="0"/>
        <w:jc w:val="center"/>
        <w:rPr>
          <w:rFonts w:ascii="Arial" w:hAnsi="Arial" w:cs="Arial"/>
          <w:b/>
          <w:bCs/>
          <w:sz w:val="18"/>
          <w:szCs w:val="18"/>
        </w:rPr>
      </w:pPr>
      <w:bookmarkStart w:id="153" w:name="_Ref307922491"/>
      <w:r w:rsidRPr="00AC3266">
        <w:rPr>
          <w:rFonts w:ascii="Arial" w:hAnsi="Arial" w:cs="Arial"/>
          <w:b/>
          <w:bCs/>
          <w:sz w:val="18"/>
          <w:szCs w:val="18"/>
        </w:rPr>
        <w:t xml:space="preserve">Figure </w:t>
      </w:r>
      <w:r w:rsidR="00BE2B82" w:rsidRPr="00AC3266">
        <w:rPr>
          <w:rFonts w:ascii="Arial" w:hAnsi="Arial" w:cs="Arial"/>
          <w:b/>
          <w:bCs/>
          <w:sz w:val="18"/>
          <w:szCs w:val="18"/>
        </w:rPr>
        <w:t>4-</w:t>
      </w:r>
      <w:r w:rsidR="000F3006" w:rsidRPr="00AC3266">
        <w:rPr>
          <w:rFonts w:ascii="Arial" w:hAnsi="Arial" w:cs="Arial"/>
          <w:b/>
          <w:bCs/>
          <w:sz w:val="18"/>
          <w:szCs w:val="18"/>
        </w:rPr>
        <w:t>1</w:t>
      </w:r>
      <w:r w:rsidRPr="00AC3266">
        <w:rPr>
          <w:rFonts w:ascii="Arial" w:hAnsi="Arial" w:cs="Arial"/>
          <w:b/>
          <w:bCs/>
          <w:sz w:val="18"/>
          <w:szCs w:val="18"/>
        </w:rPr>
        <w:t xml:space="preserve"> – Feature </w:t>
      </w:r>
      <w:r w:rsidR="001E4125" w:rsidRPr="00AC3266">
        <w:rPr>
          <w:rFonts w:ascii="Arial" w:hAnsi="Arial" w:cs="Arial"/>
          <w:b/>
          <w:bCs/>
          <w:sz w:val="18"/>
          <w:szCs w:val="18"/>
        </w:rPr>
        <w:t>a</w:t>
      </w:r>
      <w:r w:rsidRPr="00AC3266">
        <w:rPr>
          <w:rFonts w:ascii="Arial" w:hAnsi="Arial" w:cs="Arial"/>
          <w:b/>
          <w:bCs/>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32C55513" w14:textId="186BA961" w:rsidR="00AC3266" w:rsidRDefault="00AC3266" w:rsidP="00AC3266">
      <w:pPr>
        <w:pStyle w:val="NormalWeb"/>
        <w:spacing w:before="0" w:beforeAutospacing="0" w:after="0" w:afterAutospacing="0"/>
      </w:pPr>
      <w:r>
        <w:rPr>
          <w:noProof/>
        </w:rPr>
        <w:drawing>
          <wp:inline distT="0" distB="0" distL="0" distR="0" wp14:anchorId="5E1A51EA" wp14:editId="406DE006">
            <wp:extent cx="5770880" cy="1463040"/>
            <wp:effectExtent l="0" t="0" r="1270" b="3810"/>
            <wp:docPr id="146859257"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257" name="Picture 4" descr="A close-up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880" cy="1463040"/>
                    </a:xfrm>
                    <a:prstGeom prst="rect">
                      <a:avLst/>
                    </a:prstGeom>
                    <a:noFill/>
                    <a:ln>
                      <a:noFill/>
                    </a:ln>
                  </pic:spPr>
                </pic:pic>
              </a:graphicData>
            </a:graphic>
          </wp:inline>
        </w:drawing>
      </w:r>
    </w:p>
    <w:p w14:paraId="5CAE2C09" w14:textId="1896F0AA"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000F3006">
        <w:rPr>
          <w:sz w:val="18"/>
          <w:szCs w:val="18"/>
        </w:rPr>
        <w:t>2</w:t>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proofErr w:type="spellStart"/>
      <w:r w:rsidR="00564BCB" w:rsidRPr="004E17D6">
        <w:rPr>
          <w:rFonts w:cs="Arial"/>
          <w:lang w:val="en-US" w:eastAsia="en-US"/>
        </w:rPr>
        <w:t>containe</w:t>
      </w:r>
      <w:r w:rsidR="00564BCB" w:rsidRPr="004E17D6">
        <w:rPr>
          <w:rFonts w:cs="Arial"/>
          <w:lang w:val="en-US"/>
        </w:rPr>
        <w:t>e</w:t>
      </w:r>
      <w:proofErr w:type="spellEnd"/>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082402A9" w14:textId="754DB917" w:rsidR="00AC3266" w:rsidRDefault="00AC3266" w:rsidP="007A7077">
      <w:pPr>
        <w:pStyle w:val="NormalWeb"/>
        <w:spacing w:before="0" w:beforeAutospacing="0" w:after="0" w:afterAutospacing="0"/>
      </w:pPr>
      <w:r>
        <w:rPr>
          <w:noProof/>
        </w:rPr>
        <w:lastRenderedPageBreak/>
        <w:drawing>
          <wp:inline distT="0" distB="0" distL="0" distR="0" wp14:anchorId="6B9D2F14" wp14:editId="28277454">
            <wp:extent cx="5770880" cy="748030"/>
            <wp:effectExtent l="0" t="0" r="1270" b="0"/>
            <wp:docPr id="900131621"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1621" name="Picture 5" descr="A close up of a sig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880" cy="74803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75558586"/>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75558587"/>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w:t>
      </w:r>
      <w:proofErr w:type="spellStart"/>
      <w:r w:rsidRPr="00BE2B82">
        <w:rPr>
          <w:sz w:val="20"/>
          <w:szCs w:val="20"/>
        </w:rPr>
        <w:t>information</w:t>
      </w:r>
      <w:proofErr w:type="spellEnd"/>
      <w:r w:rsidRPr="00BE2B82">
        <w:rPr>
          <w:sz w:val="20"/>
          <w:szCs w:val="20"/>
        </w:rPr>
        <w:t xml:space="preserve">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1A6B620C" w:rsidR="00060EF7" w:rsidRPr="004E17D6" w:rsidRDefault="000F3006" w:rsidP="007A7077">
      <w:pPr>
        <w:pStyle w:val="Small"/>
        <w:spacing w:before="0"/>
        <w:jc w:val="both"/>
        <w:rPr>
          <w:sz w:val="18"/>
          <w:szCs w:val="18"/>
        </w:rPr>
      </w:pPr>
      <w:r>
        <w:rPr>
          <w:noProof/>
        </w:rPr>
        <w:drawing>
          <wp:inline distT="0" distB="0" distL="0" distR="0" wp14:anchorId="4FE75CBD" wp14:editId="79DDA070">
            <wp:extent cx="5770880" cy="861060"/>
            <wp:effectExtent l="0" t="0" r="1270" b="0"/>
            <wp:docPr id="168291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190" name="Picture 1" descr="A close up of a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880" cy="861060"/>
                    </a:xfrm>
                    <a:prstGeom prst="rect">
                      <a:avLst/>
                    </a:prstGeom>
                    <a:noFill/>
                    <a:ln>
                      <a:noFill/>
                    </a:ln>
                  </pic:spPr>
                </pic:pic>
              </a:graphicData>
            </a:graphic>
          </wp:inline>
        </w:drawing>
      </w:r>
      <w:r w:rsidRPr="009932F8" w:rsidDel="000F3006">
        <w:rPr>
          <w:noProof/>
          <w:sz w:val="18"/>
          <w:szCs w:val="18"/>
          <w:lang w:val="fr-FR" w:eastAsia="fr-FR"/>
        </w:rPr>
        <w:t xml:space="preserve"> </w:t>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75558588"/>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6AA2D4D"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7E74F8">
        <w:rPr>
          <w:sz w:val="20"/>
          <w:lang w:val="en-AU"/>
        </w:rPr>
        <w:t>nine</w:t>
      </w:r>
      <w:r w:rsidR="007E74F8" w:rsidRPr="00671F73">
        <w:rPr>
          <w:sz w:val="20"/>
          <w:lang w:val="en-AU"/>
        </w:rPr>
        <w:t xml:space="preserve"> </w:t>
      </w:r>
      <w:r w:rsidRPr="00671F73">
        <w:rPr>
          <w:sz w:val="20"/>
          <w:lang w:val="en-AU"/>
        </w:rPr>
        <w:t xml:space="preserve">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1FE04E3A" w:rsidR="00E73EDF" w:rsidRDefault="007653F1" w:rsidP="0037659B">
      <w:pPr>
        <w:spacing w:after="120" w:line="240" w:lineRule="auto"/>
        <w:rPr>
          <w:rFonts w:eastAsia="Times New Roman" w:cs="Arial"/>
          <w:lang w:eastAsia="en-US"/>
        </w:rPr>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5B4C4DE2" w14:textId="77777777" w:rsidR="0021519E" w:rsidRPr="005B73F1" w:rsidRDefault="0021519E" w:rsidP="0021519E">
      <w:pPr>
        <w:pStyle w:val="Heading4"/>
        <w:tabs>
          <w:tab w:val="clear" w:pos="940"/>
          <w:tab w:val="left" w:pos="993"/>
        </w:tabs>
        <w:spacing w:before="120" w:after="120" w:line="240" w:lineRule="auto"/>
        <w:ind w:left="993" w:hanging="993"/>
        <w:rPr>
          <w:lang w:eastAsia="en-US"/>
        </w:rPr>
      </w:pPr>
      <w:r>
        <w:rPr>
          <w:lang w:eastAsia="en-US"/>
        </w:rPr>
        <w:lastRenderedPageBreak/>
        <w:t>Attribute suppression</w:t>
      </w:r>
      <w:r w:rsidRPr="005B73F1">
        <w:rPr>
          <w:lang w:eastAsia="en-US"/>
        </w:rPr>
        <w:t xml:space="preserve"> </w:t>
      </w:r>
    </w:p>
    <w:p w14:paraId="1954CF84" w14:textId="77777777" w:rsidR="0021519E" w:rsidRDefault="0021519E" w:rsidP="0021519E">
      <w:pPr>
        <w:autoSpaceDE w:val="0"/>
        <w:autoSpaceDN w:val="0"/>
        <w:adjustRightInd w:val="0"/>
        <w:spacing w:after="120" w:line="240" w:lineRule="auto"/>
        <w:rPr>
          <w:rFonts w:eastAsia="Times New Roman" w:cs="Arial"/>
          <w:lang w:eastAsia="en-US"/>
        </w:rPr>
      </w:pPr>
      <w:r>
        <w:rPr>
          <w:lang w:eastAsia="en-US"/>
        </w:rPr>
        <w:t>T</w:t>
      </w:r>
      <w:r w:rsidRPr="00693533">
        <w:rPr>
          <w:lang w:eastAsia="en-US"/>
        </w:rPr>
        <w:t>he S-100 XML Feature Catalogue Schema</w:t>
      </w:r>
      <w:r>
        <w:rPr>
          <w:lang w:eastAsia="en-US"/>
        </w:rPr>
        <w:t xml:space="preserve"> allows for attributes to be suppressed in the end-user system Pick Report using the attribute </w:t>
      </w:r>
      <w:proofErr w:type="spellStart"/>
      <w:r>
        <w:rPr>
          <w:i/>
          <w:iCs/>
          <w:lang w:eastAsia="en-US"/>
        </w:rPr>
        <w:t>attributeVisibility</w:t>
      </w:r>
      <w:proofErr w:type="spellEnd"/>
      <w:r>
        <w:rPr>
          <w:lang w:eastAsia="en-US"/>
        </w:rPr>
        <w:t xml:space="preserve"> for the class S100_FC_AttributeBinding (see S-100 Part 5, Appendix 5-A, Tables 5-A-16 and 5-A-21) </w:t>
      </w:r>
      <w:r w:rsidRPr="005B73F1">
        <w:rPr>
          <w:rFonts w:eastAsia="Times New Roman" w:cs="Arial"/>
          <w:lang w:eastAsia="en-US"/>
        </w:rPr>
        <w:t>.</w:t>
      </w:r>
      <w:r>
        <w:rPr>
          <w:rFonts w:eastAsia="Times New Roman" w:cs="Arial"/>
          <w:lang w:eastAsia="en-US"/>
        </w:rPr>
        <w:t xml:space="preserve"> These attributes are generally used to assist with optimum display of features in ECDIS systems; or to perform other administrative roles. For S-101, these attributes are identified in the Feature Catalogue by population of </w:t>
      </w:r>
      <w:proofErr w:type="spellStart"/>
      <w:r>
        <w:rPr>
          <w:rFonts w:eastAsia="Times New Roman" w:cs="Arial"/>
          <w:i/>
          <w:iCs/>
          <w:lang w:eastAsia="en-US"/>
        </w:rPr>
        <w:t>attributeVisibility</w:t>
      </w:r>
      <w:proofErr w:type="spellEnd"/>
      <w:r>
        <w:rPr>
          <w:rFonts w:eastAsia="Times New Roman" w:cs="Arial"/>
          <w:lang w:eastAsia="en-US"/>
        </w:rPr>
        <w:t xml:space="preserve"> value “</w:t>
      </w:r>
      <w:proofErr w:type="spellStart"/>
      <w:r>
        <w:rPr>
          <w:rFonts w:eastAsia="Times New Roman" w:cs="Arial"/>
          <w:lang w:eastAsia="en-US"/>
        </w:rPr>
        <w:t>privateVisibility</w:t>
      </w:r>
      <w:proofErr w:type="spellEnd"/>
      <w:r>
        <w:rPr>
          <w:rFonts w:eastAsia="Times New Roman" w:cs="Arial"/>
          <w:lang w:eastAsia="en-US"/>
        </w:rPr>
        <w:t>”.</w:t>
      </w:r>
    </w:p>
    <w:p w14:paraId="65A9AA75" w14:textId="77777777" w:rsidR="0021519E" w:rsidRDefault="0021519E" w:rsidP="0021519E">
      <w:pPr>
        <w:autoSpaceDE w:val="0"/>
        <w:autoSpaceDN w:val="0"/>
        <w:adjustRightInd w:val="0"/>
        <w:spacing w:after="120" w:line="240" w:lineRule="auto"/>
        <w:rPr>
          <w:rFonts w:eastAsia="Times New Roman" w:cs="Arial"/>
          <w:lang w:eastAsia="en-US"/>
        </w:rPr>
      </w:pPr>
      <w:r>
        <w:rPr>
          <w:rFonts w:eastAsia="Times New Roman" w:cs="Arial"/>
          <w:lang w:eastAsia="en-US"/>
        </w:rPr>
        <w:t>The following is the list of S-101 attributes that will be suppressed in the ECDIS Pick Report:</w:t>
      </w:r>
    </w:p>
    <w:p w14:paraId="38FD2A7D" w14:textId="409FC8A6" w:rsidR="0021519E" w:rsidRDefault="0021519E"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default clearance depth</w:t>
      </w:r>
      <w:r>
        <w:rPr>
          <w:rFonts w:eastAsia="Times New Roman" w:cs="Arial"/>
          <w:b/>
          <w:bCs/>
          <w:lang w:eastAsia="en-US"/>
        </w:rPr>
        <w:tab/>
      </w:r>
      <w:r>
        <w:rPr>
          <w:rFonts w:eastAsia="Times New Roman" w:cs="Arial"/>
          <w:b/>
          <w:bCs/>
          <w:lang w:eastAsia="en-US"/>
        </w:rPr>
        <w:tab/>
      </w:r>
      <w:r>
        <w:rPr>
          <w:rFonts w:eastAsia="Times New Roman" w:cs="Arial"/>
          <w:b/>
          <w:bCs/>
          <w:lang w:eastAsia="en-US"/>
        </w:rPr>
        <w:tab/>
        <w:t>display priority</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sidR="00B71A4F">
        <w:rPr>
          <w:rFonts w:eastAsia="Times New Roman" w:cs="Arial"/>
          <w:b/>
          <w:bCs/>
          <w:lang w:eastAsia="en-US"/>
        </w:rPr>
        <w:t>drawing index</w:t>
      </w:r>
    </w:p>
    <w:p w14:paraId="0905F9D7" w14:textId="47226817" w:rsidR="00DC204B" w:rsidRDefault="00DC204B"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drawing instruction</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file locator</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flare bearing</w:t>
      </w:r>
    </w:p>
    <w:p w14:paraId="6353CB09" w14:textId="090D0B7D"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in the water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interoperability identifier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major light</w:t>
      </w:r>
    </w:p>
    <w:p w14:paraId="20A0F901" w14:textId="1E8F685F"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name usage</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arc extension</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line length</w:t>
      </w:r>
    </w:p>
    <w:p w14:paraId="5A7D61F2" w14:textId="790098B5" w:rsidR="0021519E" w:rsidRPr="00A71A22"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surrounding depth</w:t>
      </w:r>
    </w:p>
    <w:p w14:paraId="62A193DE" w14:textId="77777777" w:rsidR="0021519E" w:rsidRPr="000E2880" w:rsidRDefault="0021519E" w:rsidP="0037659B">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75558589"/>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75558590"/>
      <w:bookmarkStart w:id="184" w:name="_Toc225648315"/>
      <w:bookmarkStart w:id="185" w:name="_Toc225065172"/>
      <w:bookmarkEnd w:id="174"/>
      <w:bookmarkEnd w:id="175"/>
      <w:bookmarkEnd w:id="176"/>
      <w:bookmarkEnd w:id="177"/>
      <w:bookmarkEnd w:id="178"/>
      <w:bookmarkEnd w:id="179"/>
      <w:bookmarkEnd w:id="180"/>
      <w:bookmarkEnd w:id="181"/>
      <w:r w:rsidRPr="00880313">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75558591"/>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75558592"/>
      <w:r w:rsidRPr="00693533">
        <w:t>Dataset rules</w:t>
      </w:r>
      <w:bookmarkEnd w:id="188"/>
      <w:bookmarkEnd w:id="189"/>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75558593"/>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lastRenderedPageBreak/>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891F76"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13CEB979" w14:textId="1A223ADD" w:rsidR="00891F76" w:rsidRPr="00F6661C" w:rsidRDefault="00891F76" w:rsidP="007346FF">
      <w:pPr>
        <w:numPr>
          <w:ilvl w:val="1"/>
          <w:numId w:val="11"/>
        </w:numPr>
        <w:spacing w:after="60" w:line="240" w:lineRule="auto"/>
        <w:ind w:left="1134" w:hanging="283"/>
      </w:pPr>
      <w:r>
        <w:rPr>
          <w:rFonts w:cs="Arial"/>
        </w:rPr>
        <w:t xml:space="preserve">The </w:t>
      </w:r>
      <w:r>
        <w:rPr>
          <w:rFonts w:cs="Arial"/>
          <w:b/>
          <w:bCs/>
        </w:rPr>
        <w:t>drawing index</w:t>
      </w:r>
      <w:r>
        <w:rPr>
          <w:rFonts w:cs="Arial"/>
        </w:rPr>
        <w:t>es</w:t>
      </w:r>
      <w:r w:rsidR="00481C7A">
        <w:rPr>
          <w:rFonts w:cs="Arial"/>
        </w:rPr>
        <w:t>*</w:t>
      </w:r>
      <w:r>
        <w:rPr>
          <w:rFonts w:cs="Arial"/>
        </w:rPr>
        <w:t>, where populated, must 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79EBA584" w14:textId="3C70D755" w:rsidR="00481C7A" w:rsidRPr="00167C36" w:rsidRDefault="00EE38D5" w:rsidP="00D26480">
      <w:pPr>
        <w:spacing w:after="120" w:line="240" w:lineRule="auto"/>
        <w:rPr>
          <w:rFonts w:cs="Arial"/>
          <w:iCs/>
          <w:lang w:val="en-AU"/>
        </w:rPr>
      </w:pPr>
      <w:r w:rsidRPr="00EE38D5">
        <w:rPr>
          <w:rFonts w:cs="Arial"/>
          <w:lang w:val="en-AU"/>
        </w:rPr>
        <w:t>*</w:t>
      </w:r>
      <w:r>
        <w:rPr>
          <w:rFonts w:cs="Arial"/>
          <w:lang w:val="en-AU"/>
        </w:rPr>
        <w:t xml:space="preserve"> </w:t>
      </w:r>
      <w:r w:rsidR="008277CA">
        <w:rPr>
          <w:rFonts w:cs="Arial"/>
          <w:iCs/>
        </w:rPr>
        <w:t xml:space="preserve">The attribute </w:t>
      </w:r>
      <w:r w:rsidR="008277CA">
        <w:rPr>
          <w:rFonts w:cs="Arial"/>
          <w:b/>
          <w:bCs/>
          <w:iCs/>
        </w:rPr>
        <w:t>drawing index</w:t>
      </w:r>
      <w:r w:rsidR="008277CA">
        <w:rPr>
          <w:rFonts w:cs="Arial"/>
          <w:iCs/>
        </w:rPr>
        <w:t xml:space="preserve"> is r</w:t>
      </w:r>
      <w:r w:rsidR="008277CA" w:rsidRPr="00B63849">
        <w:rPr>
          <w:rFonts w:cs="Arial"/>
          <w:iCs/>
        </w:rPr>
        <w:t xml:space="preserve">equired where </w:t>
      </w:r>
      <w:r w:rsidR="008277CA">
        <w:rPr>
          <w:rFonts w:cs="Arial"/>
          <w:iCs/>
        </w:rPr>
        <w:t xml:space="preserve">the datasets intended to form a seamless presentation </w:t>
      </w:r>
      <w:r w:rsidR="00167C36">
        <w:rPr>
          <w:rFonts w:cs="Arial"/>
          <w:iCs/>
        </w:rPr>
        <w:t xml:space="preserve">in ECDIS </w:t>
      </w:r>
      <w:r w:rsidR="008277CA">
        <w:rPr>
          <w:rFonts w:cs="Arial"/>
          <w:iCs/>
        </w:rPr>
        <w:t xml:space="preserve">do not share a common minimum display scale. </w:t>
      </w:r>
      <w:r w:rsidR="00167C36">
        <w:rPr>
          <w:rFonts w:cs="Arial"/>
          <w:iCs/>
        </w:rPr>
        <w:t xml:space="preserve">The attribute </w:t>
      </w:r>
      <w:r w:rsidR="00167C36">
        <w:rPr>
          <w:rFonts w:cs="Arial"/>
          <w:b/>
          <w:bCs/>
          <w:iCs/>
        </w:rPr>
        <w:t>drawing index</w:t>
      </w:r>
      <w:r w:rsidR="00167C36">
        <w:rPr>
          <w:rFonts w:cs="Arial"/>
          <w:iCs/>
        </w:rPr>
        <w:t xml:space="preserve"> is a</w:t>
      </w:r>
      <w:r w:rsidR="008277CA">
        <w:rPr>
          <w:rFonts w:cs="Arial"/>
          <w:iCs/>
        </w:rPr>
        <w:t>lso required if the dataset may need to form a seamless presentation with one or more S-57 datasets, in which case the value should correspond to the usage band of the adjoining or overlapping S-57 dataset(s).</w:t>
      </w:r>
      <w:r w:rsidR="00167C36">
        <w:rPr>
          <w:rFonts w:cs="Arial"/>
          <w:iCs/>
        </w:rPr>
        <w:t xml:space="preserve"> See S-101 Annex A – </w:t>
      </w:r>
      <w:r w:rsidR="00167C36">
        <w:rPr>
          <w:rFonts w:cs="Arial"/>
          <w:i/>
        </w:rPr>
        <w:t>Data Classification and Encoding Guide</w:t>
      </w:r>
      <w:r w:rsidR="00167C36">
        <w:rPr>
          <w:rFonts w:cs="Arial"/>
          <w:iCs/>
        </w:rPr>
        <w:t xml:space="preserve">, clauses </w:t>
      </w:r>
      <w:r w:rsidR="00181EE1">
        <w:rPr>
          <w:rFonts w:cs="Arial"/>
          <w:iCs/>
        </w:rPr>
        <w:t xml:space="preserve">3.5 and </w:t>
      </w:r>
      <w:r w:rsidR="00EE55B2">
        <w:rPr>
          <w:rFonts w:cs="Arial"/>
          <w:iCs/>
        </w:rPr>
        <w:t>28.3.</w:t>
      </w:r>
    </w:p>
    <w:p w14:paraId="61FCEC01" w14:textId="7A803DFC" w:rsidR="00E73EDF" w:rsidRPr="00693533" w:rsidRDefault="005F5B09" w:rsidP="00C128E3">
      <w:pPr>
        <w:spacing w:line="240" w:lineRule="auto"/>
        <w:jc w:val="center"/>
      </w:pPr>
      <w:r w:rsidRPr="004E48C6">
        <w:rPr>
          <w:noProof/>
          <w:lang w:val="fr-FR" w:eastAsia="fr-FR"/>
        </w:rPr>
        <w:lastRenderedPageBreak/>
        <w:drawing>
          <wp:inline distT="0" distB="0" distL="0" distR="0" wp14:anchorId="2C9DB9A7" wp14:editId="7C585F62">
            <wp:extent cx="5301548" cy="3514528"/>
            <wp:effectExtent l="0" t="0" r="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343179" cy="3542126"/>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75558594"/>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75558595"/>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 xml:space="preserve">the “grossly </w:t>
      </w:r>
      <w:proofErr w:type="spellStart"/>
      <w:r w:rsidR="003349C5">
        <w:rPr>
          <w:rFonts w:cs="Arial"/>
        </w:rPr>
        <w:t>overscaled</w:t>
      </w:r>
      <w:proofErr w:type="spellEnd"/>
      <w:r w:rsidR="003349C5">
        <w:rPr>
          <w:rFonts w:cs="Arial"/>
        </w:rPr>
        <w:t>”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w:t>
      </w:r>
      <w:proofErr w:type="spellStart"/>
      <w:r>
        <w:rPr>
          <w:rFonts w:cs="Arial"/>
        </w:rPr>
        <w:t>overscaled</w:t>
      </w:r>
      <w:proofErr w:type="spellEnd"/>
      <w:r>
        <w:rPr>
          <w:rFonts w:cs="Arial"/>
        </w:rPr>
        <w:t>”.</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75558596"/>
      <w:bookmarkEnd w:id="205"/>
      <w:bookmarkEnd w:id="206"/>
      <w:r w:rsidRPr="00693533">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493B4B74" w:rsidR="00E73EDF" w:rsidRDefault="003233DA" w:rsidP="00C81B2F">
      <w:pPr>
        <w:spacing w:after="120" w:line="240" w:lineRule="auto"/>
        <w:rPr>
          <w:rFonts w:cs="Arial"/>
        </w:rPr>
      </w:pPr>
      <w:r>
        <w:rPr>
          <w:rFonts w:cs="Arial"/>
        </w:rPr>
        <w:t>N</w:t>
      </w:r>
      <w:r w:rsidR="007653F1" w:rsidRPr="00693533">
        <w:rPr>
          <w:rFonts w:cs="Arial"/>
        </w:rPr>
        <w:t>ew algorithm</w:t>
      </w:r>
      <w:r>
        <w:rPr>
          <w:rFonts w:cs="Arial"/>
        </w:rPr>
        <w:t>s</w:t>
      </w:r>
      <w:r w:rsidR="007653F1" w:rsidRPr="00693533">
        <w:rPr>
          <w:rFonts w:cs="Arial"/>
        </w:rPr>
        <w:t xml:space="preserve"> for dataset loading and unloading</w:t>
      </w:r>
      <w:r w:rsidR="007A7077">
        <w:rPr>
          <w:rFonts w:cs="Arial"/>
        </w:rPr>
        <w:t>;</w:t>
      </w:r>
      <w:r>
        <w:rPr>
          <w:rFonts w:cs="Arial"/>
        </w:rPr>
        <w:t xml:space="preserve"> and rendering (display)</w:t>
      </w:r>
      <w:r w:rsidR="007653F1" w:rsidRPr="00693533">
        <w:rPr>
          <w:rFonts w:cs="Arial"/>
        </w:rPr>
        <w:t xml:space="preserve"> within a navigation system </w:t>
      </w:r>
      <w:r w:rsidR="007A7077">
        <w:rPr>
          <w:rFonts w:cs="Arial"/>
        </w:rPr>
        <w:t>are</w:t>
      </w:r>
      <w:r w:rsidR="007A7077" w:rsidRPr="00693533">
        <w:rPr>
          <w:rFonts w:cs="Arial"/>
        </w:rPr>
        <w:t xml:space="preserve"> </w:t>
      </w:r>
      <w:r w:rsidR="007653F1" w:rsidRPr="00693533">
        <w:rPr>
          <w:rFonts w:cs="Arial"/>
        </w:rPr>
        <w:t>prescribed in S-101 in order for the appropriate ENC to be viewed at the mariner’s selected viewing scale. This will simplify the process for navigation systems, giving clear and concise rules on how and when data is loaded and unloaded</w:t>
      </w:r>
      <w:r>
        <w:rPr>
          <w:rFonts w:cs="Arial"/>
        </w:rPr>
        <w:t>; and the order at which datasets are to be displayed</w:t>
      </w:r>
      <w:r w:rsidR="007653F1" w:rsidRPr="00693533">
        <w:rPr>
          <w:rFonts w:cs="Arial"/>
        </w:rPr>
        <w:t>.</w:t>
      </w:r>
      <w:r w:rsidR="00EE3367" w:rsidRPr="00693533">
        <w:rPr>
          <w:rFonts w:cs="Arial"/>
        </w:rPr>
        <w:t xml:space="preserve"> </w:t>
      </w:r>
      <w:r w:rsidR="007653F1" w:rsidRPr="00693533">
        <w:rPr>
          <w:rFonts w:cs="Arial"/>
        </w:rPr>
        <w:t xml:space="preserve">The concept of navigation purpose is restricted for use in presenting ENCs in a visual catalogue and must not be used for determining </w:t>
      </w:r>
      <w:r w:rsidR="007653F1" w:rsidRPr="004507E0">
        <w:rPr>
          <w:rFonts w:cs="Arial"/>
        </w:rPr>
        <w:t>which dataset should be displayed.</w:t>
      </w:r>
    </w:p>
    <w:p w14:paraId="3845A6EE" w14:textId="02CA7510"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sidR="000F6A2C">
        <w:rPr>
          <w:rFonts w:cs="Arial"/>
        </w:rPr>
        <w:t xml:space="preserve">S-98 </w:t>
      </w:r>
      <w:r>
        <w:rPr>
          <w:rFonts w:cs="Arial"/>
        </w:rPr>
        <w:t xml:space="preserve">Annex </w:t>
      </w:r>
      <w:r w:rsidR="000F6A2C">
        <w:rPr>
          <w:rFonts w:cs="Arial"/>
        </w:rPr>
        <w:t xml:space="preserve">C, Appendix C-5 </w:t>
      </w:r>
      <w:r>
        <w:rPr>
          <w:rFonts w:cs="Arial"/>
        </w:rPr>
        <w:t xml:space="preserve">–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sidR="003233DA">
        <w:rPr>
          <w:rFonts w:cs="Arial"/>
          <w:i/>
        </w:rPr>
        <w:t xml:space="preserve"> and Dataset Display Order (Dataset Rendering)</w:t>
      </w:r>
      <w:r>
        <w:rPr>
          <w:rFonts w:cs="Arial"/>
        </w:rPr>
        <w:t>.</w:t>
      </w:r>
      <w:bookmarkEnd w:id="209"/>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75558597"/>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2BF9AB13" w:rsidR="00365E38" w:rsidRPr="005F0731" w:rsidRDefault="005F0731" w:rsidP="00412A1B">
      <w:pPr>
        <w:spacing w:after="120" w:line="240" w:lineRule="auto"/>
        <w:rPr>
          <w:rFonts w:cs="Arial"/>
        </w:rPr>
      </w:pPr>
      <w:r>
        <w:rPr>
          <w:rFonts w:cs="Arial"/>
        </w:rPr>
        <w:t xml:space="preserve">See </w:t>
      </w:r>
      <w:r w:rsidR="009B4DB6">
        <w:rPr>
          <w:rFonts w:cs="Arial"/>
        </w:rPr>
        <w:t xml:space="preserve">S-98 </w:t>
      </w:r>
      <w:r w:rsidRPr="005F0731">
        <w:rPr>
          <w:rFonts w:cs="Arial"/>
        </w:rPr>
        <w:t xml:space="preserve">Annex </w:t>
      </w:r>
      <w:r w:rsidR="009B4DB6">
        <w:rPr>
          <w:rFonts w:cs="Arial"/>
        </w:rPr>
        <w:t>C, Appendix C-5</w:t>
      </w:r>
      <w:r w:rsidR="009B4DB6" w:rsidRPr="005F0731">
        <w:rPr>
          <w:rFonts w:cs="Arial"/>
        </w:rPr>
        <w:t xml:space="preserve"> </w:t>
      </w:r>
      <w:r w:rsidRPr="005F0731">
        <w:rPr>
          <w:rFonts w:cs="Arial"/>
        </w:rPr>
        <w:t xml:space="preserve">– </w:t>
      </w:r>
      <w:r w:rsidRPr="00412A1B">
        <w:rPr>
          <w:rFonts w:cs="Arial"/>
          <w:i/>
        </w:rPr>
        <w:t>Dataset Loading Algorithm (Dataset Selection)</w:t>
      </w:r>
      <w:r w:rsidR="007E74F8">
        <w:rPr>
          <w:rFonts w:cs="Arial"/>
          <w:i/>
        </w:rPr>
        <w:t xml:space="preserve"> and Dataset Display Order (Dataset Rendering)</w:t>
      </w:r>
      <w:r w:rsidR="0043338D">
        <w:rPr>
          <w:rFonts w:cs="Arial"/>
          <w:iCs/>
        </w:rPr>
        <w:t xml:space="preserve"> (in development)</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75558598"/>
      <w:r w:rsidRPr="005A5D26">
        <w:t>Dataset display order</w:t>
      </w:r>
      <w:r w:rsidR="005F0731">
        <w:t xml:space="preserve"> (dataset rendering)</w:t>
      </w:r>
      <w:bookmarkEnd w:id="212"/>
    </w:p>
    <w:p w14:paraId="4905D05B" w14:textId="2424BD97" w:rsidR="00365E38" w:rsidRDefault="0043338D" w:rsidP="005F0731">
      <w:pPr>
        <w:spacing w:after="120" w:line="240" w:lineRule="auto"/>
      </w:pPr>
      <w:r>
        <w:rPr>
          <w:rFonts w:cs="Arial"/>
        </w:rPr>
        <w:t xml:space="preserve">See S-98 </w:t>
      </w:r>
      <w:r w:rsidRPr="005F0731">
        <w:rPr>
          <w:rFonts w:cs="Arial"/>
        </w:rPr>
        <w:t xml:space="preserve">Annex </w:t>
      </w:r>
      <w:r>
        <w:rPr>
          <w:rFonts w:cs="Arial"/>
        </w:rPr>
        <w:t>C, Appendix C-5</w:t>
      </w:r>
      <w:r w:rsidRPr="005F0731">
        <w:rPr>
          <w:rFonts w:cs="Arial"/>
        </w:rPr>
        <w:t xml:space="preserve"> – </w:t>
      </w:r>
      <w:r w:rsidRPr="00412A1B">
        <w:rPr>
          <w:rFonts w:cs="Arial"/>
          <w:i/>
        </w:rPr>
        <w:t>Dataset Loading Algorithm (Dataset Selection)</w:t>
      </w:r>
      <w:r>
        <w:rPr>
          <w:rFonts w:cs="Arial"/>
          <w:i/>
        </w:rPr>
        <w:t xml:space="preserve"> and Dataset Display Order (Dataset Rendering)</w:t>
      </w:r>
      <w:r>
        <w:rPr>
          <w:rFonts w:cs="Arial"/>
          <w:iCs/>
        </w:rPr>
        <w:t xml:space="preserve"> (in development)</w:t>
      </w:r>
      <w:r w:rsidRPr="005F0731">
        <w:rPr>
          <w:rFonts w:cs="Arial"/>
        </w:rPr>
        <w:t>.</w:t>
      </w:r>
    </w:p>
    <w:p w14:paraId="3EC35E3D" w14:textId="53FE11B3" w:rsidR="005F0731" w:rsidRDefault="005F0731" w:rsidP="005E3114">
      <w:pPr>
        <w:widowControl w:val="0"/>
        <w:spacing w:after="120" w:line="240" w:lineRule="auto"/>
      </w:pPr>
      <w:r>
        <w:t>Figures 4-7 to 4-9 below are intended to assist in understanding how the datasets should be displayed in the system graphics window:</w:t>
      </w:r>
    </w:p>
    <w:p w14:paraId="554F73AB" w14:textId="5B0D36F6"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25026C36" w:rsidR="00E73EDF" w:rsidRPr="00723450" w:rsidRDefault="006C11F2" w:rsidP="00FD2B86">
      <w:pPr>
        <w:keepNext/>
        <w:spacing w:line="240" w:lineRule="auto"/>
        <w:jc w:val="center"/>
      </w:pPr>
      <w:r w:rsidRPr="006C11F2">
        <w:rPr>
          <w:noProof/>
          <w:lang w:val="fr-FR" w:eastAsia="fr-FR"/>
        </w:rPr>
        <w:lastRenderedPageBreak/>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68FE1C38" w:rsidR="00E73EDF" w:rsidRPr="00723450" w:rsidRDefault="006C11F2" w:rsidP="00C128E3">
      <w:pPr>
        <w:spacing w:before="120" w:line="240" w:lineRule="auto"/>
        <w:jc w:val="center"/>
      </w:pPr>
      <w:r w:rsidRPr="006C11F2">
        <w:rPr>
          <w:noProof/>
          <w:lang w:val="fr-FR" w:eastAsia="fr-FR"/>
        </w:rPr>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75558599"/>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75558600"/>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07580D1"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763C3A25"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 xml:space="preserve">In the case of areas with holes, all internal boundaries must be completely contained within the external boundary and the internal boundaries must not intersect each other or the external </w:t>
      </w:r>
      <w:r w:rsidRPr="00284E7D">
        <w:rPr>
          <w:rFonts w:cs="Arial"/>
        </w:rPr>
        <w:lastRenderedPageBreak/>
        <w:t>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43495891" w:rsidR="00E73EDF" w:rsidRPr="00284E7D" w:rsidRDefault="007653F1" w:rsidP="001D02B5">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The interpolation of </w:t>
      </w:r>
      <w:proofErr w:type="spellStart"/>
      <w:r w:rsidRPr="00284E7D">
        <w:rPr>
          <w:rFonts w:ascii="Arial" w:hAnsi="Arial" w:cs="Arial"/>
          <w:sz w:val="20"/>
          <w:szCs w:val="20"/>
        </w:rPr>
        <w:t>GM_CurveSegment</w:t>
      </w:r>
      <w:proofErr w:type="spellEnd"/>
      <w:r w:rsidRPr="00284E7D">
        <w:rPr>
          <w:rFonts w:ascii="Arial" w:hAnsi="Arial" w:cs="Arial"/>
          <w:sz w:val="20"/>
          <w:szCs w:val="20"/>
        </w:rPr>
        <w:t xml:space="preserve"> must be loxodromic.</w:t>
      </w:r>
    </w:p>
    <w:p w14:paraId="7FDFA8E9" w14:textId="6FD79BA6" w:rsidR="00E73EDF" w:rsidRPr="00284E7D" w:rsidRDefault="007653F1" w:rsidP="001D02B5">
      <w:pPr>
        <w:pStyle w:val="NormalWeb"/>
        <w:numPr>
          <w:ilvl w:val="0"/>
          <w:numId w:val="13"/>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1D02B5">
      <w:pPr>
        <w:numPr>
          <w:ilvl w:val="0"/>
          <w:numId w:val="14"/>
        </w:numPr>
        <w:spacing w:after="120" w:line="240" w:lineRule="auto"/>
        <w:ind w:left="567" w:hanging="283"/>
      </w:pPr>
      <w:r w:rsidRPr="00284E7D">
        <w:t xml:space="preserve">The use of coordinates is restricted to two dimensions, except in the case of </w:t>
      </w:r>
      <w:r w:rsidR="00355017" w:rsidRPr="00284E7D">
        <w:t xml:space="preserve">features encoded using </w:t>
      </w:r>
      <w:proofErr w:type="spellStart"/>
      <w:r w:rsidR="00355017" w:rsidRPr="00284E7D">
        <w:t>GM_Point</w:t>
      </w:r>
      <w:proofErr w:type="spellEnd"/>
      <w:r w:rsidR="00355017" w:rsidRPr="00284E7D">
        <w:t xml:space="preserve"> (point) and</w:t>
      </w:r>
      <w:r w:rsidRPr="00284E7D">
        <w:t xml:space="preserve"> </w:t>
      </w:r>
      <w:proofErr w:type="spellStart"/>
      <w:r w:rsidRPr="00284E7D">
        <w:t>GM_Multipoint</w:t>
      </w:r>
      <w:proofErr w:type="spellEnd"/>
      <w:r w:rsidR="00355017" w:rsidRPr="00284E7D">
        <w:t xml:space="preserve"> (</w:t>
      </w:r>
      <w:proofErr w:type="spellStart"/>
      <w:r w:rsidR="00355017" w:rsidRPr="00284E7D">
        <w:t>pointSet</w:t>
      </w:r>
      <w:proofErr w:type="spellEnd"/>
      <w:r w:rsidR="00355017" w:rsidRPr="00284E7D">
        <w: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062D632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8FEA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1E7A929"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19" w:name="_Toc175558601"/>
      <w:r>
        <w:t>Use of scale properties for feature to geometry relations</w:t>
      </w:r>
      <w:bookmarkStart w:id="220" w:name="_Toc439685276"/>
      <w:bookmarkEnd w:id="219"/>
    </w:p>
    <w:p w14:paraId="299F3009" w14:textId="5606C6D3" w:rsidR="00A87DF5" w:rsidRDefault="00A87DF5" w:rsidP="00A87DF5">
      <w:pPr>
        <w:spacing w:after="120" w:line="240" w:lineRule="auto"/>
      </w:pPr>
      <w:r>
        <w:t xml:space="preserve">The </w:t>
      </w:r>
      <w:r w:rsidR="00F27F1D">
        <w:t>attributes</w:t>
      </w:r>
      <w:r>
        <w:t xml:space="preserve"> </w:t>
      </w:r>
      <w:proofErr w:type="spellStart"/>
      <w:r w:rsidRPr="00A87DF5">
        <w:rPr>
          <w:i/>
        </w:rPr>
        <w:t>scaleMinimum</w:t>
      </w:r>
      <w:proofErr w:type="spellEnd"/>
      <w:r>
        <w:t xml:space="preserve"> and </w:t>
      </w:r>
      <w:proofErr w:type="spellStart"/>
      <w:r w:rsidRPr="00A87DF5">
        <w:rPr>
          <w:i/>
        </w:rPr>
        <w:t>scaleMaximum</w:t>
      </w:r>
      <w:proofErr w:type="spellEnd"/>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1" w:name="_Toc175558602"/>
      <w:r w:rsidRPr="00284E7D">
        <w:t>Masking</w:t>
      </w:r>
      <w:bookmarkEnd w:id="220"/>
      <w:bookmarkEnd w:id="221"/>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398A535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5DBF7FEA"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2" w:name="_Toc225648316"/>
      <w:bookmarkStart w:id="223" w:name="_Toc225065173"/>
    </w:p>
    <w:p w14:paraId="67914FE2" w14:textId="26483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4" w:name="_Toc439685277"/>
      <w:bookmarkStart w:id="225" w:name="_Toc175558603"/>
      <w:r w:rsidRPr="00C44B4D">
        <w:t>Coordinate Reference Systems (CRS)</w:t>
      </w:r>
      <w:bookmarkEnd w:id="222"/>
      <w:bookmarkEnd w:id="223"/>
      <w:bookmarkEnd w:id="224"/>
      <w:bookmarkEnd w:id="225"/>
    </w:p>
    <w:p w14:paraId="27A18142" w14:textId="77777777" w:rsidR="00E73EDF" w:rsidRPr="00284E7D" w:rsidRDefault="007653F1" w:rsidP="00940AF0">
      <w:pPr>
        <w:pStyle w:val="Heading2"/>
        <w:tabs>
          <w:tab w:val="clear" w:pos="540"/>
        </w:tabs>
        <w:spacing w:before="120" w:after="200" w:line="240" w:lineRule="auto"/>
        <w:ind w:left="709" w:hanging="709"/>
      </w:pPr>
      <w:bookmarkStart w:id="226" w:name="_Toc439685278"/>
      <w:bookmarkStart w:id="227" w:name="_Toc225065174"/>
      <w:bookmarkStart w:id="228" w:name="_Toc225648317"/>
      <w:bookmarkStart w:id="229" w:name="_Toc175558604"/>
      <w:r w:rsidRPr="00284E7D">
        <w:t>Introduction</w:t>
      </w:r>
      <w:bookmarkEnd w:id="226"/>
      <w:bookmarkEnd w:id="227"/>
      <w:bookmarkEnd w:id="228"/>
      <w:bookmarkEnd w:id="229"/>
      <w:r w:rsidRPr="00284E7D">
        <w:t xml:space="preserve"> </w:t>
      </w:r>
    </w:p>
    <w:p w14:paraId="79E89173" w14:textId="18BF7194" w:rsidR="00E73EDF" w:rsidRDefault="007653F1" w:rsidP="00940AF0">
      <w:pPr>
        <w:spacing w:after="120" w:line="240" w:lineRule="auto"/>
        <w:rPr>
          <w:rFonts w:cs="Arial"/>
          <w:lang w:eastAsia="en-GB"/>
        </w:rPr>
      </w:pPr>
      <w:bookmarkStart w:id="230" w:name="_Toc225648318"/>
      <w:bookmarkStart w:id="23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75BD6D37" w14:textId="3A08718A" w:rsidR="00500E74" w:rsidRDefault="00500E74" w:rsidP="00940AF0">
      <w:pPr>
        <w:spacing w:after="120" w:line="240" w:lineRule="auto"/>
        <w:rPr>
          <w:rFonts w:cs="Arial"/>
          <w:lang w:eastAsia="en-GB"/>
        </w:rPr>
      </w:pPr>
      <w:r>
        <w:rPr>
          <w:rFonts w:cs="Arial"/>
          <w:lang w:eastAsia="en-GB"/>
        </w:rPr>
        <w:t xml:space="preserve">NOTE: The vertical CRS described in clause 5.3 below does not apply to depths, heights, elevations and vertical clearances where the information is encoded as an attribute rather than the vertical component (Z-coordinate) of the CRS. </w:t>
      </w:r>
      <w:r w:rsidR="003F6121">
        <w:rPr>
          <w:rFonts w:cs="Arial"/>
          <w:lang w:eastAsia="en-GB"/>
        </w:rPr>
        <w:t xml:space="preserve">This vertical datum information is included in the ENC dataset using the meta features </w:t>
      </w:r>
      <w:r w:rsidR="003F6121">
        <w:rPr>
          <w:rFonts w:cs="Arial"/>
          <w:b/>
          <w:bCs/>
          <w:lang w:eastAsia="en-GB"/>
        </w:rPr>
        <w:t>Sounding Datum</w:t>
      </w:r>
      <w:r w:rsidR="003F6121">
        <w:rPr>
          <w:rFonts w:cs="Arial"/>
          <w:lang w:eastAsia="en-GB"/>
        </w:rPr>
        <w:t xml:space="preserve"> and </w:t>
      </w:r>
      <w:r w:rsidR="003F6121">
        <w:rPr>
          <w:rFonts w:cs="Arial"/>
          <w:b/>
          <w:bCs/>
          <w:lang w:eastAsia="en-GB"/>
        </w:rPr>
        <w:t>Vertical Datum of Data</w:t>
      </w:r>
      <w:r w:rsidR="003F6121">
        <w:rPr>
          <w:rFonts w:cs="Arial"/>
          <w:lang w:eastAsia="en-GB"/>
        </w:rPr>
        <w:t xml:space="preserve">. </w:t>
      </w:r>
      <w:r>
        <w:rPr>
          <w:rFonts w:cs="Arial"/>
          <w:lang w:eastAsia="en-GB"/>
        </w:rPr>
        <w:t xml:space="preserve">See </w:t>
      </w:r>
      <w:r w:rsidR="003F6121">
        <w:rPr>
          <w:rFonts w:cs="Arial"/>
        </w:rPr>
        <w:t xml:space="preserve">S-101 Annex A – </w:t>
      </w:r>
      <w:r w:rsidR="003F6121">
        <w:rPr>
          <w:rFonts w:cs="Arial"/>
          <w:i/>
          <w:iCs/>
        </w:rPr>
        <w:t>Data Classification and Encoding Guide</w:t>
      </w:r>
      <w:r w:rsidR="003F6121">
        <w:rPr>
          <w:rFonts w:cs="Arial"/>
        </w:rPr>
        <w:t xml:space="preserve"> clauses 3.9 and 3.10.</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2" w:name="_Toc439685279"/>
      <w:bookmarkStart w:id="233" w:name="_Toc175558605"/>
      <w:r w:rsidRPr="00284E7D">
        <w:lastRenderedPageBreak/>
        <w:t xml:space="preserve">Horizontal </w:t>
      </w:r>
      <w:bookmarkEnd w:id="230"/>
      <w:bookmarkEnd w:id="231"/>
      <w:r w:rsidRPr="00284E7D">
        <w:t>Coordinate Reference System</w:t>
      </w:r>
      <w:bookmarkEnd w:id="232"/>
      <w:bookmarkEnd w:id="233"/>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4" w:name="_Toc225065177"/>
      <w:bookmarkStart w:id="235"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6" w:name="_Toc288812326"/>
      <w:bookmarkStart w:id="237" w:name="_Toc288810279"/>
      <w:r w:rsidRPr="00284E7D">
        <w:t>EPSG:4326 (WGS84)</w:t>
      </w:r>
    </w:p>
    <w:p w14:paraId="6F665F8B" w14:textId="0E3FE03F" w:rsidR="00E73EDF" w:rsidRPr="00284E7D" w:rsidRDefault="007653F1" w:rsidP="00940AF0">
      <w:pPr>
        <w:spacing w:after="60" w:line="240" w:lineRule="auto"/>
        <w:ind w:left="4111" w:hanging="4111"/>
      </w:pPr>
      <w:bookmarkStart w:id="238" w:name="_Toc288810277"/>
      <w:bookmarkStart w:id="239" w:name="_Toc288812324"/>
      <w:r w:rsidRPr="00284E7D">
        <w:rPr>
          <w:b/>
        </w:rPr>
        <w:t xml:space="preserve">Projection: </w:t>
      </w:r>
      <w:r w:rsidRPr="00284E7D">
        <w:rPr>
          <w:b/>
        </w:rPr>
        <w:tab/>
      </w:r>
      <w:bookmarkEnd w:id="238"/>
      <w:bookmarkEnd w:id="239"/>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6"/>
      <w:bookmarkEnd w:id="237"/>
    </w:p>
    <w:p w14:paraId="64CCC978" w14:textId="3F7DF304" w:rsidR="00E73EDF" w:rsidRDefault="007653F1" w:rsidP="00940AF0">
      <w:pPr>
        <w:spacing w:after="60" w:line="240" w:lineRule="auto"/>
        <w:ind w:left="4111" w:hanging="4111"/>
      </w:pPr>
      <w:bookmarkStart w:id="240" w:name="_Toc288812327"/>
      <w:bookmarkStart w:id="241"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0"/>
        <w:bookmarkEnd w:id="241"/>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2" w:name="_Toc288812329"/>
      <w:bookmarkStart w:id="243" w:name="_Toc288810282"/>
      <w:r w:rsidRPr="004A70BB">
        <w:rPr>
          <w:b/>
        </w:rPr>
        <w:t>Date type (according to ISO 19115):</w:t>
      </w:r>
      <w:r w:rsidRPr="004A70BB">
        <w:t xml:space="preserve">  </w:t>
      </w:r>
      <w:r w:rsidRPr="004A70BB">
        <w:tab/>
      </w:r>
      <w:bookmarkEnd w:id="242"/>
      <w:bookmarkEnd w:id="243"/>
      <w:r w:rsidRPr="004A70BB">
        <w:t>002- publication</w:t>
      </w:r>
    </w:p>
    <w:p w14:paraId="3A49E48D" w14:textId="7E593232" w:rsidR="00940AF0" w:rsidRDefault="007653F1" w:rsidP="00940AF0">
      <w:pPr>
        <w:spacing w:after="60" w:line="240" w:lineRule="auto"/>
        <w:ind w:left="4111" w:hanging="4111"/>
      </w:pPr>
      <w:bookmarkStart w:id="244" w:name="_Toc288812330"/>
      <w:bookmarkStart w:id="245" w:name="_Toc288810283"/>
      <w:r w:rsidRPr="004A70BB">
        <w:rPr>
          <w:b/>
        </w:rPr>
        <w:t>Responsible party:</w:t>
      </w:r>
      <w:r w:rsidR="00940AF0">
        <w:t xml:space="preserve">  </w:t>
      </w:r>
      <w:r w:rsidR="00940AF0">
        <w:tab/>
      </w:r>
      <w:r w:rsidRPr="004A70BB">
        <w:t>International Organisation of Oil and Gas Producers</w:t>
      </w:r>
      <w:bookmarkEnd w:id="244"/>
      <w:bookmarkEnd w:id="245"/>
      <w:r w:rsidRPr="004A70BB">
        <w:t xml:space="preserve"> (</w:t>
      </w:r>
      <w:r w:rsidR="0025683E" w:rsidRPr="004A70BB">
        <w:t>I</w:t>
      </w:r>
      <w:bookmarkStart w:id="246" w:name="_Toc288810284"/>
      <w:bookmarkStart w:id="247"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6"/>
      <w:bookmarkEnd w:id="24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8" w:name="_Toc439685280"/>
      <w:bookmarkStart w:id="249" w:name="_Toc175558606"/>
      <w:r w:rsidRPr="004A70BB">
        <w:t xml:space="preserve">Vertical </w:t>
      </w:r>
      <w:bookmarkEnd w:id="234"/>
      <w:bookmarkEnd w:id="235"/>
      <w:r w:rsidRPr="004A70BB">
        <w:t>CRS for Soundings</w:t>
      </w:r>
      <w:bookmarkEnd w:id="248"/>
      <w:bookmarkEnd w:id="249"/>
      <w:r w:rsidRPr="004A70BB">
        <w:t xml:space="preserve"> </w:t>
      </w:r>
    </w:p>
    <w:p w14:paraId="68B42EF0" w14:textId="75C18BA3"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vertical CRS must be in metres</w:t>
      </w:r>
      <w:r w:rsidR="00530BCC">
        <w:rPr>
          <w:rFonts w:cs="Arial"/>
        </w:rPr>
        <w:t xml:space="preserve"> and is only relevant to soundings (S-101 features </w:t>
      </w:r>
      <w:r w:rsidR="00530BCC">
        <w:rPr>
          <w:rFonts w:cs="Arial"/>
          <w:b/>
          <w:bCs/>
        </w:rPr>
        <w:t>Sounding</w:t>
      </w:r>
      <w:r w:rsidR="00530BCC">
        <w:rPr>
          <w:rFonts w:cs="Arial"/>
        </w:rPr>
        <w:t xml:space="preserve"> and </w:t>
      </w:r>
      <w:r w:rsidR="00530BCC">
        <w:rPr>
          <w:rFonts w:cs="Arial"/>
          <w:b/>
          <w:bCs/>
        </w:rPr>
        <w:t>Depth – No Bottom Found</w:t>
      </w:r>
      <w:r w:rsidR="00530BCC">
        <w:rPr>
          <w:rFonts w:cs="Arial"/>
        </w:rPr>
        <w:t xml:space="preserve">, see S-101 Annex A – </w:t>
      </w:r>
      <w:r w:rsidR="00530BCC">
        <w:rPr>
          <w:rFonts w:cs="Arial"/>
          <w:i/>
          <w:iCs/>
        </w:rPr>
        <w:t>Data Classification and Encoding Guide</w:t>
      </w:r>
      <w:r w:rsidR="00530BCC">
        <w:rPr>
          <w:rFonts w:cs="Arial"/>
        </w:rPr>
        <w:t xml:space="preserve"> clause 3.9), where </w:t>
      </w:r>
      <w:r w:rsidR="00530BCC" w:rsidRPr="00B63849">
        <w:rPr>
          <w:rFonts w:cs="Arial"/>
        </w:rPr>
        <w:t xml:space="preserve">the depth information </w:t>
      </w:r>
      <w:r w:rsidR="00530BCC">
        <w:rPr>
          <w:rFonts w:cs="Arial"/>
        </w:rPr>
        <w:t xml:space="preserve">is </w:t>
      </w:r>
      <w:r w:rsidR="00530BCC" w:rsidRPr="00B63849">
        <w:rPr>
          <w:rFonts w:cs="Arial"/>
        </w:rPr>
        <w:t>stored in the Z-coordinate</w:t>
      </w:r>
      <w:r w:rsidR="00EC5777">
        <w:rPr>
          <w:rFonts w:cs="Arial"/>
        </w:rPr>
        <w:t xml:space="preserve">.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Axis Unit of Measure (4 = </w:t>
            </w:r>
            <w:proofErr w:type="spellStart"/>
            <w:r w:rsidRPr="00BE7F49">
              <w:rPr>
                <w:rFonts w:cs="Arial"/>
                <w:snapToGrid w:val="0"/>
                <w:sz w:val="18"/>
                <w:szCs w:val="18"/>
                <w:lang w:val="en-US" w:eastAsia="en-US"/>
              </w:rPr>
              <w:t>Metres</w:t>
            </w:r>
            <w:proofErr w:type="spellEnd"/>
            <w:r w:rsidRPr="00BE7F49">
              <w:rPr>
                <w:rFonts w:cs="Arial"/>
                <w:snapToGrid w:val="0"/>
                <w:sz w:val="18"/>
                <w:szCs w:val="18"/>
                <w:lang w:val="en-US" w:eastAsia="en-US"/>
              </w:rPr>
              <w:t>)</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 xml:space="preserve">Axis Unit of Measure (4 = </w:t>
            </w:r>
            <w:proofErr w:type="spellStart"/>
            <w:r w:rsidRPr="00FC2543">
              <w:rPr>
                <w:rFonts w:cs="Arial"/>
                <w:snapToGrid w:val="0"/>
                <w:sz w:val="18"/>
                <w:szCs w:val="18"/>
                <w:lang w:val="en-US" w:eastAsia="en-US"/>
              </w:rPr>
              <w:t>Metres</w:t>
            </w:r>
            <w:proofErr w:type="spellEnd"/>
            <w:r w:rsidRPr="00FC2543">
              <w:rPr>
                <w:rFonts w:cs="Arial"/>
                <w:snapToGrid w:val="0"/>
                <w:sz w:val="18"/>
                <w:szCs w:val="18"/>
                <w:lang w:val="en-US" w:eastAsia="en-US"/>
              </w:rPr>
              <w:t>)</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Default="00FC2543" w:rsidP="00727B13">
      <w:pPr>
        <w:spacing w:after="0" w:line="240" w:lineRule="auto"/>
      </w:pPr>
    </w:p>
    <w:p w14:paraId="68210912" w14:textId="783B40E2" w:rsidR="00500E74" w:rsidRPr="00E46EB6" w:rsidRDefault="00AF79FE" w:rsidP="00FC2543">
      <w:pPr>
        <w:spacing w:after="120" w:line="240" w:lineRule="auto"/>
      </w:pPr>
      <w:r>
        <w:t xml:space="preserve">NOTE: </w:t>
      </w:r>
      <w:r w:rsidR="00F10D5C">
        <w:t>For S-101, t</w:t>
      </w:r>
      <w:r>
        <w:t>he vertical CRS</w:t>
      </w:r>
      <w:r w:rsidR="00B37A7A">
        <w:t xml:space="preserve"> </w:t>
      </w:r>
      <w:r w:rsidR="007E4B5C">
        <w:t>encode</w:t>
      </w:r>
      <w:r w:rsidR="0032337C">
        <w:t>d</w:t>
      </w:r>
      <w:r w:rsidR="007E4B5C">
        <w:t xml:space="preserve"> in </w:t>
      </w:r>
      <w:r w:rsidR="0051524B" w:rsidRPr="004A70BB">
        <w:rPr>
          <w:rFonts w:cs="Arial"/>
        </w:rPr>
        <w:t>the Coordinate Reference System record</w:t>
      </w:r>
      <w:r w:rsidR="0051524B">
        <w:rPr>
          <w:rFonts w:cs="Arial"/>
        </w:rPr>
        <w:t xml:space="preserve"> fields</w:t>
      </w:r>
      <w:r w:rsidR="0032337C">
        <w:rPr>
          <w:rFonts w:cs="Arial"/>
        </w:rPr>
        <w:t xml:space="preserve"> for soundings is not utilized by the ECDIS in conveying the sounding datum information</w:t>
      </w:r>
      <w:r w:rsidR="00F10D5C">
        <w:rPr>
          <w:rFonts w:cs="Arial"/>
        </w:rPr>
        <w:t xml:space="preserve"> </w:t>
      </w:r>
      <w:r w:rsidR="003A4DCF">
        <w:rPr>
          <w:rFonts w:cs="Arial"/>
        </w:rPr>
        <w:t>for an ENC to the Mariner</w:t>
      </w:r>
      <w:r w:rsidR="00991BA2">
        <w:rPr>
          <w:rFonts w:cs="Arial"/>
        </w:rPr>
        <w:t xml:space="preserve"> in ECDIS</w:t>
      </w:r>
      <w:r w:rsidR="003A4DCF">
        <w:rPr>
          <w:rFonts w:cs="Arial"/>
        </w:rPr>
        <w:t>.</w:t>
      </w:r>
      <w:r w:rsidR="004364C2">
        <w:rPr>
          <w:rFonts w:cs="Arial"/>
        </w:rPr>
        <w:t xml:space="preserve"> This information is provided instead </w:t>
      </w:r>
      <w:r w:rsidR="00727B13">
        <w:rPr>
          <w:rFonts w:cs="Arial"/>
        </w:rPr>
        <w:t>using</w:t>
      </w:r>
      <w:r w:rsidR="004364C2">
        <w:rPr>
          <w:rFonts w:cs="Arial"/>
        </w:rPr>
        <w:t xml:space="preserve"> the S-101 meta feature </w:t>
      </w:r>
      <w:r w:rsidR="004364C2">
        <w:rPr>
          <w:rFonts w:cs="Arial"/>
          <w:b/>
          <w:bCs/>
        </w:rPr>
        <w:t>Sounding Datum</w:t>
      </w:r>
      <w:r w:rsidR="00733F0D">
        <w:rPr>
          <w:rFonts w:cs="Arial"/>
        </w:rPr>
        <w:t xml:space="preserve"> </w:t>
      </w:r>
      <w:r w:rsidR="00727B13">
        <w:rPr>
          <w:rFonts w:cs="Arial"/>
        </w:rPr>
        <w:t>(</w:t>
      </w:r>
      <w:r w:rsidR="00733F0D">
        <w:rPr>
          <w:rFonts w:cs="Arial"/>
        </w:rPr>
        <w:t xml:space="preserve">see S-101 Annex A – </w:t>
      </w:r>
      <w:r w:rsidR="00733F0D">
        <w:rPr>
          <w:rFonts w:cs="Arial"/>
          <w:i/>
          <w:iCs/>
        </w:rPr>
        <w:t xml:space="preserve">Data </w:t>
      </w:r>
      <w:r w:rsidR="00E46EB6">
        <w:rPr>
          <w:rFonts w:cs="Arial"/>
          <w:i/>
          <w:iCs/>
        </w:rPr>
        <w:t>Classification</w:t>
      </w:r>
      <w:r w:rsidR="00733F0D">
        <w:rPr>
          <w:rFonts w:cs="Arial"/>
          <w:i/>
          <w:iCs/>
        </w:rPr>
        <w:t xml:space="preserve"> and Encoding Guide</w:t>
      </w:r>
      <w:r w:rsidR="00E46EB6">
        <w:rPr>
          <w:rFonts w:cs="Arial"/>
        </w:rPr>
        <w:t xml:space="preserve">, clause </w:t>
      </w:r>
      <w:r w:rsidR="00F67E6C">
        <w:rPr>
          <w:rFonts w:cs="Arial"/>
        </w:rPr>
        <w:t>3.9</w:t>
      </w:r>
      <w:r w:rsidR="00727B13">
        <w:rPr>
          <w:rFonts w:cs="Arial"/>
        </w:rPr>
        <w:t>)</w:t>
      </w:r>
      <w:r w:rsidR="00F67E6C">
        <w:rPr>
          <w:rFonts w:cs="Arial"/>
        </w:rPr>
        <w:t>.</w:t>
      </w:r>
    </w:p>
    <w:p w14:paraId="6274F093" w14:textId="77777777" w:rsidR="00E67520" w:rsidRPr="00FC2543" w:rsidRDefault="00E67520" w:rsidP="00FC2543">
      <w:pPr>
        <w:spacing w:after="120" w:line="240" w:lineRule="auto"/>
      </w:pPr>
    </w:p>
    <w:p w14:paraId="7C93A816" w14:textId="0172B4B1" w:rsidR="00E73EDF" w:rsidRPr="004A70BB" w:rsidRDefault="007653F1" w:rsidP="00F42AB4">
      <w:pPr>
        <w:pStyle w:val="Heading1"/>
        <w:tabs>
          <w:tab w:val="clear" w:pos="400"/>
        </w:tabs>
        <w:spacing w:before="120" w:after="200" w:line="240" w:lineRule="auto"/>
        <w:ind w:left="567" w:hanging="567"/>
      </w:pPr>
      <w:bookmarkStart w:id="250" w:name="_Toc517858859"/>
      <w:bookmarkStart w:id="251" w:name="_Toc519859099"/>
      <w:bookmarkStart w:id="252" w:name="_Toc521495143"/>
      <w:bookmarkStart w:id="253" w:name="_Toc527117756"/>
      <w:bookmarkStart w:id="254" w:name="_Toc527620283"/>
      <w:bookmarkStart w:id="255" w:name="_Toc529974525"/>
      <w:bookmarkStart w:id="256" w:name="_Toc225648327"/>
      <w:bookmarkStart w:id="257" w:name="_Toc439685281"/>
      <w:bookmarkStart w:id="258" w:name="_Toc225065184"/>
      <w:bookmarkStart w:id="259" w:name="_Toc175558607"/>
      <w:bookmarkEnd w:id="250"/>
      <w:bookmarkEnd w:id="251"/>
      <w:bookmarkEnd w:id="252"/>
      <w:bookmarkEnd w:id="253"/>
      <w:bookmarkEnd w:id="254"/>
      <w:bookmarkEnd w:id="255"/>
      <w:r w:rsidRPr="004A70BB">
        <w:t>Data Quality</w:t>
      </w:r>
      <w:bookmarkEnd w:id="256"/>
      <w:bookmarkEnd w:id="257"/>
      <w:bookmarkEnd w:id="258"/>
      <w:bookmarkEnd w:id="259"/>
    </w:p>
    <w:p w14:paraId="47A45FF5" w14:textId="77777777" w:rsidR="00E73EDF" w:rsidRPr="004A70BB" w:rsidRDefault="007653F1" w:rsidP="00F42AB4">
      <w:pPr>
        <w:pStyle w:val="Heading2"/>
        <w:tabs>
          <w:tab w:val="clear" w:pos="540"/>
        </w:tabs>
        <w:spacing w:before="120" w:after="200" w:line="240" w:lineRule="auto"/>
        <w:ind w:left="709" w:hanging="709"/>
      </w:pPr>
      <w:bookmarkStart w:id="260" w:name="_Toc439685282"/>
      <w:bookmarkStart w:id="261" w:name="_Toc175558608"/>
      <w:bookmarkStart w:id="262" w:name="_Toc225648328"/>
      <w:bookmarkStart w:id="263" w:name="_Toc225065185"/>
      <w:bookmarkStart w:id="264" w:name="_Toc8629844"/>
      <w:bookmarkStart w:id="265" w:name="_Toc422735435"/>
      <w:bookmarkStart w:id="266" w:name="_Toc8629976"/>
      <w:bookmarkStart w:id="267" w:name="_Toc19077363"/>
      <w:bookmarkStart w:id="268" w:name="_Toc191284893"/>
      <w:r w:rsidRPr="004A70BB">
        <w:t>Introduction</w:t>
      </w:r>
      <w:bookmarkEnd w:id="260"/>
      <w:bookmarkEnd w:id="26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1D02B5">
      <w:pPr>
        <w:numPr>
          <w:ilvl w:val="0"/>
          <w:numId w:val="22"/>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1D02B5">
      <w:pPr>
        <w:numPr>
          <w:ilvl w:val="0"/>
          <w:numId w:val="22"/>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1D02B5">
      <w:pPr>
        <w:numPr>
          <w:ilvl w:val="0"/>
          <w:numId w:val="22"/>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1D02B5">
      <w:pPr>
        <w:numPr>
          <w:ilvl w:val="0"/>
          <w:numId w:val="22"/>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1D02B5">
      <w:pPr>
        <w:numPr>
          <w:ilvl w:val="0"/>
          <w:numId w:val="22"/>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1D02B5">
      <w:pPr>
        <w:numPr>
          <w:ilvl w:val="0"/>
          <w:numId w:val="22"/>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1D02B5">
      <w:pPr>
        <w:numPr>
          <w:ilvl w:val="0"/>
          <w:numId w:val="22"/>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1D02B5">
      <w:pPr>
        <w:numPr>
          <w:ilvl w:val="0"/>
          <w:numId w:val="22"/>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1D02B5">
      <w:pPr>
        <w:numPr>
          <w:ilvl w:val="0"/>
          <w:numId w:val="22"/>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1D02B5">
      <w:pPr>
        <w:numPr>
          <w:ilvl w:val="0"/>
          <w:numId w:val="22"/>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1D02B5">
      <w:pPr>
        <w:numPr>
          <w:ilvl w:val="0"/>
          <w:numId w:val="23"/>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1D02B5">
      <w:pPr>
        <w:numPr>
          <w:ilvl w:val="0"/>
          <w:numId w:val="23"/>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25B908C2"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w:t>
      </w:r>
      <w:r w:rsidR="00A71A22">
        <w:t xml:space="preserve">in </w:t>
      </w:r>
      <w:r w:rsidR="00A71A22">
        <w:rPr>
          <w:rFonts w:cs="Arial"/>
        </w:rPr>
        <w:t xml:space="preserve">S-101 Annex A – </w:t>
      </w:r>
      <w:r w:rsidR="00A71A22" w:rsidRPr="00E674DC">
        <w:rPr>
          <w:rFonts w:cs="Arial"/>
          <w:i/>
        </w:rPr>
        <w:t>Data Classification and Encoding Guide</w:t>
      </w:r>
      <w:r>
        <w:t xml:space="preserve"> </w:t>
      </w:r>
      <w:r w:rsidR="00A71A22">
        <w:t xml:space="preserve">at </w:t>
      </w:r>
      <w:r>
        <w:t xml:space="preserve">Table </w:t>
      </w:r>
      <w:r w:rsidR="00A71A22">
        <w:t>3-1</w:t>
      </w:r>
      <w:r>
        <w:t xml:space="preserve"> in clause </w:t>
      </w:r>
      <w:r w:rsidR="00A71A22">
        <w:t>3.3</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69" w:name="_Toc175558609"/>
      <w:r w:rsidRPr="008C5E4B">
        <w:t>Completeness</w:t>
      </w:r>
      <w:bookmarkEnd w:id="269"/>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0" w:name="_Toc175558610"/>
      <w:r w:rsidRPr="00107E61">
        <w:t>Commission</w:t>
      </w:r>
      <w:bookmarkEnd w:id="270"/>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384F32B8" w:rsidR="00BF67E1" w:rsidRPr="00546C86" w:rsidRDefault="00700858" w:rsidP="00BF67E1">
      <w:pPr>
        <w:pStyle w:val="ParagraphText"/>
        <w:spacing w:after="120"/>
        <w:jc w:val="both"/>
        <w:rPr>
          <w:rFonts w:cs="Arial"/>
          <w:color w:val="auto"/>
          <w:szCs w:val="20"/>
        </w:rPr>
      </w:pPr>
      <w:bookmarkStart w:id="271" w:name="OLE_LINK2"/>
      <w:bookmarkStart w:id="272" w:name="OLE_LINK3"/>
      <w:r>
        <w:rPr>
          <w:rFonts w:cs="Arial"/>
          <w:color w:val="auto"/>
          <w:szCs w:val="20"/>
        </w:rPr>
        <w:t xml:space="preserve">IHO Publications </w:t>
      </w:r>
      <w:r w:rsidR="003E3EEF">
        <w:rPr>
          <w:rFonts w:cs="Arial"/>
          <w:color w:val="auto"/>
          <w:szCs w:val="20"/>
        </w:rPr>
        <w:t>S-</w:t>
      </w:r>
      <w:r>
        <w:rPr>
          <w:rFonts w:cs="Arial"/>
          <w:color w:val="auto"/>
          <w:szCs w:val="20"/>
        </w:rPr>
        <w:t>158:100</w:t>
      </w:r>
      <w:r w:rsidR="003E3EEF">
        <w:rPr>
          <w:rFonts w:cs="Arial"/>
          <w:color w:val="auto"/>
          <w:szCs w:val="20"/>
        </w:rPr>
        <w:t xml:space="preserve"> – </w:t>
      </w:r>
      <w:r w:rsidR="003E3EEF">
        <w:rPr>
          <w:rFonts w:cs="Arial"/>
          <w:i/>
          <w:color w:val="auto"/>
          <w:szCs w:val="20"/>
        </w:rPr>
        <w:t>S-</w:t>
      </w:r>
      <w:r>
        <w:rPr>
          <w:rFonts w:cs="Arial"/>
          <w:i/>
          <w:color w:val="auto"/>
          <w:szCs w:val="20"/>
        </w:rPr>
        <w:t xml:space="preserve">100 </w:t>
      </w:r>
      <w:r w:rsidR="003E3EEF">
        <w:rPr>
          <w:rFonts w:cs="Arial"/>
          <w:i/>
          <w:color w:val="auto"/>
          <w:szCs w:val="20"/>
        </w:rPr>
        <w:t>Validation Checks</w:t>
      </w:r>
      <w:r>
        <w:rPr>
          <w:rFonts w:cs="Arial"/>
          <w:iCs/>
          <w:color w:val="auto"/>
          <w:szCs w:val="20"/>
        </w:rPr>
        <w:t xml:space="preserve"> and/or </w:t>
      </w:r>
      <w:r>
        <w:rPr>
          <w:rFonts w:cs="Arial"/>
          <w:color w:val="auto"/>
          <w:szCs w:val="20"/>
        </w:rPr>
        <w:t xml:space="preserve">S-158:101 – </w:t>
      </w:r>
      <w:r>
        <w:rPr>
          <w:rFonts w:cs="Arial"/>
          <w:i/>
          <w:color w:val="auto"/>
          <w:szCs w:val="20"/>
        </w:rPr>
        <w:t>S-101 Validation Checks</w:t>
      </w:r>
      <w:r w:rsidR="003E3EEF" w:rsidRPr="003E3EEF">
        <w:rPr>
          <w:rFonts w:cs="Arial"/>
          <w:color w:val="auto"/>
          <w:szCs w:val="20"/>
        </w:rPr>
        <w:t xml:space="preserve">, </w:t>
      </w:r>
      <w:r w:rsidR="00920605">
        <w:rPr>
          <w:rFonts w:cs="Arial"/>
          <w:color w:val="auto"/>
          <w:szCs w:val="20"/>
        </w:rPr>
        <w:t xml:space="preserve">include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3" w:name="_Toc175558611"/>
      <w:bookmarkEnd w:id="271"/>
      <w:bookmarkEnd w:id="272"/>
      <w:r w:rsidRPr="00AB2995">
        <w:lastRenderedPageBreak/>
        <w:t>Omission</w:t>
      </w:r>
      <w:bookmarkEnd w:id="273"/>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172A747D" w:rsidR="00F23078" w:rsidRPr="00546C86" w:rsidRDefault="00700858" w:rsidP="00F23078">
      <w:pPr>
        <w:pStyle w:val="ParagraphText"/>
        <w:spacing w:after="120"/>
        <w:jc w:val="both"/>
        <w:rPr>
          <w:rFonts w:cs="Arial"/>
          <w:color w:val="auto"/>
          <w:szCs w:val="20"/>
        </w:rPr>
      </w:pPr>
      <w:r>
        <w:rPr>
          <w:rFonts w:cs="Arial"/>
          <w:color w:val="auto"/>
          <w:szCs w:val="20"/>
        </w:rPr>
        <w:t xml:space="preserve">IHO Publications S-158:100 – </w:t>
      </w:r>
      <w:r>
        <w:rPr>
          <w:rFonts w:cs="Arial"/>
          <w:i/>
          <w:color w:val="auto"/>
          <w:szCs w:val="20"/>
        </w:rPr>
        <w:t>S-100 Validation Checks</w:t>
      </w:r>
      <w:r>
        <w:rPr>
          <w:rFonts w:cs="Arial"/>
          <w:iCs/>
          <w:color w:val="auto"/>
          <w:szCs w:val="20"/>
        </w:rPr>
        <w:t xml:space="preserve"> and/or </w:t>
      </w:r>
      <w:r>
        <w:rPr>
          <w:rFonts w:cs="Arial"/>
          <w:color w:val="auto"/>
          <w:szCs w:val="20"/>
        </w:rPr>
        <w:t xml:space="preserve">S-158:101 – </w:t>
      </w:r>
      <w:r>
        <w:rPr>
          <w:rFonts w:cs="Arial"/>
          <w:i/>
          <w:color w:val="auto"/>
          <w:szCs w:val="20"/>
        </w:rPr>
        <w:t>S-101 Validation Checks</w:t>
      </w:r>
      <w:r w:rsidR="00F23078" w:rsidRPr="003E3EEF">
        <w:rPr>
          <w:rFonts w:cs="Arial"/>
          <w:color w:val="auto"/>
          <w:szCs w:val="20"/>
        </w:rPr>
        <w:t xml:space="preserve">, </w:t>
      </w:r>
      <w:r w:rsidR="00F23078">
        <w:rPr>
          <w:rFonts w:cs="Arial"/>
          <w:color w:val="auto"/>
          <w:szCs w:val="20"/>
        </w:rPr>
        <w:t xml:space="preserve">include data validation check(s) intended to detect </w:t>
      </w:r>
      <w:r w:rsidR="00FF780F">
        <w:rPr>
          <w:rFonts w:cs="Arial"/>
          <w:color w:val="auto"/>
          <w:szCs w:val="20"/>
        </w:rPr>
        <w:t>missing items</w:t>
      </w:r>
      <w:r w:rsidR="00F23078">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4" w:name="_Toc175558612"/>
      <w:r>
        <w:t>Logical consistency</w:t>
      </w:r>
      <w:bookmarkEnd w:id="274"/>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5" w:name="_Toc175558613"/>
      <w:r w:rsidRPr="00AB2995">
        <w:t>Conceptual consistency</w:t>
      </w:r>
      <w:bookmarkEnd w:id="275"/>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453060DA"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w:t>
      </w:r>
      <w:r w:rsidR="00700858">
        <w:rPr>
          <w:rFonts w:cs="Arial"/>
          <w:color w:val="auto"/>
          <w:szCs w:val="20"/>
        </w:rPr>
        <w:t xml:space="preserve">IHO Publications S-158:100 – </w:t>
      </w:r>
      <w:r w:rsidR="00700858">
        <w:rPr>
          <w:rFonts w:cs="Arial"/>
          <w:i/>
          <w:color w:val="auto"/>
          <w:szCs w:val="20"/>
        </w:rPr>
        <w:t>S-100 Validation Checks</w:t>
      </w:r>
      <w:r w:rsidR="00700858">
        <w:rPr>
          <w:rFonts w:cs="Arial"/>
          <w:iCs/>
          <w:color w:val="auto"/>
          <w:szCs w:val="20"/>
        </w:rPr>
        <w:t xml:space="preserve"> and/or </w:t>
      </w:r>
      <w:r w:rsidR="00700858">
        <w:rPr>
          <w:rFonts w:cs="Arial"/>
          <w:color w:val="auto"/>
          <w:szCs w:val="20"/>
        </w:rPr>
        <w:t xml:space="preserve">S-158:101 – </w:t>
      </w:r>
      <w:r w:rsidR="00700858">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4EE3AE88" w14:textId="6C0061CF"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w:t>
      </w:r>
      <w:r w:rsidR="00451B62">
        <w:rPr>
          <w:rFonts w:cs="Arial"/>
          <w:color w:val="auto"/>
          <w:szCs w:val="20"/>
        </w:rPr>
        <w:t>158:100 or S-158:101</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6" w:name="_Toc175558614"/>
      <w:r>
        <w:t>Domain</w:t>
      </w:r>
      <w:r w:rsidRPr="00AB2995">
        <w:t xml:space="preserve"> consistency</w:t>
      </w:r>
      <w:bookmarkEnd w:id="276"/>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442FA738"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w:t>
      </w:r>
      <w:r w:rsidR="00451B62">
        <w:rPr>
          <w:rFonts w:cs="Arial"/>
          <w:color w:val="auto"/>
          <w:szCs w:val="20"/>
        </w:rPr>
        <w:t xml:space="preserve">IHO Publications S-158:100 – </w:t>
      </w:r>
      <w:r w:rsidR="00451B62">
        <w:rPr>
          <w:rFonts w:cs="Arial"/>
          <w:i/>
          <w:color w:val="auto"/>
          <w:szCs w:val="20"/>
        </w:rPr>
        <w:t>S-100 Validation Checks</w:t>
      </w:r>
      <w:r w:rsidR="00451B62">
        <w:rPr>
          <w:rFonts w:cs="Arial"/>
          <w:iCs/>
          <w:color w:val="auto"/>
          <w:szCs w:val="20"/>
        </w:rPr>
        <w:t xml:space="preserve"> and/or </w:t>
      </w:r>
      <w:r w:rsidR="00451B62">
        <w:rPr>
          <w:rFonts w:cs="Arial"/>
          <w:color w:val="auto"/>
          <w:szCs w:val="20"/>
        </w:rPr>
        <w:t xml:space="preserve">S-158:101 – </w:t>
      </w:r>
      <w:r w:rsidR="00451B62">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4EF57F3B" w14:textId="732EED4D"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in S-</w:t>
      </w:r>
      <w:r w:rsidR="00451B62">
        <w:rPr>
          <w:rFonts w:cs="Arial"/>
          <w:color w:val="auto"/>
          <w:szCs w:val="20"/>
        </w:rPr>
        <w:t>158:100 or S-158:101</w:t>
      </w:r>
      <w:r w:rsidR="008D7B83">
        <w:rPr>
          <w:rFonts w:cs="Arial"/>
          <w:color w:val="auto"/>
          <w:szCs w:val="20"/>
        </w:rPr>
        <w:t xml:space="preserve">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7" w:name="_Toc175558615"/>
      <w:r w:rsidRPr="0014612C">
        <w:t>Format consistency</w:t>
      </w:r>
      <w:bookmarkEnd w:id="277"/>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57699C8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w:t>
      </w:r>
      <w:r w:rsidR="00B72F05">
        <w:rPr>
          <w:rFonts w:cs="Arial"/>
          <w:color w:val="auto"/>
          <w:szCs w:val="20"/>
        </w:rPr>
        <w:t xml:space="preserve">IHO Publications S-158:100 – </w:t>
      </w:r>
      <w:r w:rsidR="00B72F05">
        <w:rPr>
          <w:rFonts w:cs="Arial"/>
          <w:i/>
          <w:color w:val="auto"/>
          <w:szCs w:val="20"/>
        </w:rPr>
        <w:t>S-100 Validation Checks</w:t>
      </w:r>
      <w:r w:rsidR="00B72F05">
        <w:rPr>
          <w:rFonts w:cs="Arial"/>
          <w:iCs/>
          <w:color w:val="auto"/>
          <w:szCs w:val="20"/>
        </w:rPr>
        <w:t xml:space="preserve"> and/or </w:t>
      </w:r>
      <w:r w:rsidR="00B72F05">
        <w:rPr>
          <w:rFonts w:cs="Arial"/>
          <w:color w:val="auto"/>
          <w:szCs w:val="20"/>
        </w:rPr>
        <w:t xml:space="preserve">S-158:101 – </w:t>
      </w:r>
      <w:r w:rsidR="00B72F05">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12D07132" w14:textId="09A74642"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in S-</w:t>
      </w:r>
      <w:r w:rsidR="00B72F05">
        <w:rPr>
          <w:rFonts w:cs="Arial"/>
          <w:color w:val="auto"/>
          <w:szCs w:val="20"/>
        </w:rPr>
        <w:t>158:100 or S-158:101</w:t>
      </w:r>
      <w:r w:rsidR="008D7B83">
        <w:rPr>
          <w:rFonts w:cs="Arial"/>
          <w:color w:val="auto"/>
          <w:szCs w:val="20"/>
        </w:rPr>
        <w:t xml:space="preserve">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8" w:name="_Toc175558616"/>
      <w:r>
        <w:t>Topological</w:t>
      </w:r>
      <w:r w:rsidRPr="00AB2995">
        <w:t xml:space="preserve"> consistency</w:t>
      </w:r>
      <w:bookmarkEnd w:id="278"/>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E033903"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w:t>
      </w:r>
      <w:r w:rsidR="00B72F05">
        <w:rPr>
          <w:rFonts w:cs="Arial"/>
          <w:color w:val="auto"/>
          <w:szCs w:val="20"/>
        </w:rPr>
        <w:t xml:space="preserve">IHO Publications S-158:100 – </w:t>
      </w:r>
      <w:r w:rsidR="00B72F05">
        <w:rPr>
          <w:rFonts w:cs="Arial"/>
          <w:i/>
          <w:color w:val="auto"/>
          <w:szCs w:val="20"/>
        </w:rPr>
        <w:t>S-100 Validation Checks</w:t>
      </w:r>
      <w:r w:rsidR="00B72F05">
        <w:rPr>
          <w:rFonts w:cs="Arial"/>
          <w:iCs/>
          <w:color w:val="auto"/>
          <w:szCs w:val="20"/>
        </w:rPr>
        <w:t xml:space="preserve"> and/or </w:t>
      </w:r>
      <w:r w:rsidR="00B72F05">
        <w:rPr>
          <w:rFonts w:cs="Arial"/>
          <w:color w:val="auto"/>
          <w:szCs w:val="20"/>
        </w:rPr>
        <w:t xml:space="preserve">S-158:101 – </w:t>
      </w:r>
      <w:r w:rsidR="00B72F05">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01874376" w14:textId="6CAF11E3" w:rsidR="008D7B83" w:rsidRDefault="008D7B83" w:rsidP="008D7B83">
      <w:pPr>
        <w:pStyle w:val="ParagraphText"/>
        <w:widowControl w:val="0"/>
        <w:spacing w:after="120"/>
        <w:jc w:val="both"/>
        <w:rPr>
          <w:rFonts w:cs="Arial"/>
          <w:color w:val="auto"/>
          <w:szCs w:val="20"/>
        </w:rPr>
      </w:pPr>
      <w:r>
        <w:rPr>
          <w:rFonts w:cs="Arial"/>
          <w:color w:val="auto"/>
          <w:szCs w:val="20"/>
        </w:rPr>
        <w:t>If no topological consistency checks classified as Critical in S-</w:t>
      </w:r>
      <w:r w:rsidR="00B72F05">
        <w:rPr>
          <w:rFonts w:cs="Arial"/>
          <w:color w:val="auto"/>
          <w:szCs w:val="20"/>
        </w:rPr>
        <w:t>158:100 or S-158:101</w:t>
      </w:r>
      <w:r>
        <w:rPr>
          <w:rFonts w:cs="Arial"/>
          <w:color w:val="auto"/>
          <w:szCs w:val="20"/>
        </w:rPr>
        <w:t xml:space="preserve">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79" w:name="_Toc175558617"/>
      <w:r w:rsidRPr="007F395B">
        <w:t>Positional uncertainty and accuracy</w:t>
      </w:r>
      <w:bookmarkEnd w:id="279"/>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0" w:name="_Toc175558618"/>
      <w:r w:rsidRPr="007F395B">
        <w:t>Absolute or external accuracy</w:t>
      </w:r>
      <w:bookmarkEnd w:id="28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1" w:name="_Toc175558619"/>
      <w:r w:rsidRPr="00F738E1">
        <w:lastRenderedPageBreak/>
        <w:t>Vertical position accuracy</w:t>
      </w:r>
      <w:bookmarkEnd w:id="281"/>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2" w:name="_Toc175558620"/>
      <w:r w:rsidRPr="00507803">
        <w:t>Horizontal position accuracy</w:t>
      </w:r>
      <w:bookmarkEnd w:id="282"/>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75558621"/>
      <w:r w:rsidRPr="00F738E1">
        <w:t>Relative or internal accuracy</w:t>
      </w:r>
      <w:bookmarkEnd w:id="283"/>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75558622"/>
      <w:r w:rsidRPr="00F738E1">
        <w:t>Gridded data positional accuracy</w:t>
      </w:r>
      <w:bookmarkEnd w:id="284"/>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5" w:name="_Toc175558623"/>
      <w:r w:rsidRPr="008F63E6">
        <w:t>Thematic accuracy</w:t>
      </w:r>
      <w:bookmarkEnd w:id="285"/>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6" w:name="_Toc175558624"/>
      <w:r w:rsidRPr="008F63E6">
        <w:t>Thematic classification correctness</w:t>
      </w:r>
      <w:bookmarkEnd w:id="286"/>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2CC5D04F"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r w:rsidR="00CE74A8">
        <w:rPr>
          <w:rFonts w:cs="Arial"/>
          <w:color w:val="auto"/>
          <w:szCs w:val="20"/>
        </w:rPr>
        <w:t xml:space="preserve">IHO Publications S-158:100 – </w:t>
      </w:r>
      <w:r w:rsidR="00CE74A8">
        <w:rPr>
          <w:rFonts w:cs="Arial"/>
          <w:i/>
          <w:color w:val="auto"/>
          <w:szCs w:val="20"/>
        </w:rPr>
        <w:t>S-100 Validation Checks</w:t>
      </w:r>
      <w:r w:rsidR="00CE74A8">
        <w:rPr>
          <w:rFonts w:cs="Arial"/>
          <w:iCs/>
          <w:color w:val="auto"/>
          <w:szCs w:val="20"/>
        </w:rPr>
        <w:t xml:space="preserve"> and/or </w:t>
      </w:r>
      <w:r w:rsidR="00CE74A8">
        <w:rPr>
          <w:rFonts w:cs="Arial"/>
          <w:color w:val="auto"/>
          <w:szCs w:val="20"/>
        </w:rPr>
        <w:t xml:space="preserve">S-158:101 – </w:t>
      </w:r>
      <w:r w:rsidR="00CE74A8">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7B79F345" w14:textId="3BD53F7D"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w:t>
      </w:r>
      <w:r w:rsidR="00FD2C02">
        <w:rPr>
          <w:rFonts w:cs="Arial"/>
          <w:color w:val="auto"/>
          <w:szCs w:val="20"/>
        </w:rPr>
        <w:t>158:100 or S-158:101</w:t>
      </w:r>
      <w:r>
        <w:rPr>
          <w:rFonts w:cs="Arial"/>
          <w:color w:val="auto"/>
          <w:szCs w:val="20"/>
        </w:rPr>
        <w:t xml:space="preserve">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75558625"/>
      <w:r w:rsidRPr="008F63E6">
        <w:t>Non-quantitative attribute accuracy</w:t>
      </w:r>
      <w:bookmarkEnd w:id="287"/>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1754EB89"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181341F6" w14:textId="2FDC9E11"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75558626"/>
      <w:r w:rsidRPr="008F63E6">
        <w:t>Quantitative attribute accuracy</w:t>
      </w:r>
      <w:bookmarkEnd w:id="288"/>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5C1E712C"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60A18E76" w14:textId="16E87CF4" w:rsidR="008F63E6" w:rsidRPr="00F46785" w:rsidRDefault="0009315C" w:rsidP="008F63E6">
      <w:pPr>
        <w:pStyle w:val="ParagraphText"/>
        <w:spacing w:after="120"/>
        <w:jc w:val="both"/>
        <w:rPr>
          <w:rFonts w:cs="Arial"/>
          <w:color w:val="auto"/>
          <w:szCs w:val="20"/>
        </w:rPr>
      </w:pPr>
      <w:r>
        <w:rPr>
          <w:rFonts w:cs="Arial"/>
          <w:color w:val="auto"/>
          <w:szCs w:val="20"/>
        </w:rPr>
        <w:lastRenderedPageBreak/>
        <w:t xml:space="preserve">If no </w:t>
      </w:r>
      <w:r w:rsidRPr="00E07191">
        <w:rPr>
          <w:rFonts w:cs="Arial"/>
          <w:color w:val="auto"/>
          <w:szCs w:val="20"/>
        </w:rPr>
        <w:t>quantitative attribute</w:t>
      </w:r>
      <w:r>
        <w:rPr>
          <w:rFonts w:cs="Arial"/>
          <w:color w:val="auto"/>
          <w:szCs w:val="20"/>
        </w:rPr>
        <w:t xml:space="preserve">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89" w:name="_Toc175558627"/>
      <w:r w:rsidRPr="002B2660">
        <w:t>Temporal quality</w:t>
      </w:r>
      <w:bookmarkEnd w:id="28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0" w:name="_Toc175558628"/>
      <w:r w:rsidRPr="002B2660">
        <w:t>Temporal consistency</w:t>
      </w:r>
      <w:bookmarkEnd w:id="29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0541B8A8"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2131B880" w14:textId="4555B5CF"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w:t>
      </w:r>
      <w:r w:rsidR="00256F00">
        <w:rPr>
          <w:rFonts w:cs="Arial"/>
          <w:color w:val="auto"/>
          <w:szCs w:val="20"/>
        </w:rPr>
        <w:t>158:100 or S-158:101</w:t>
      </w:r>
      <w:r>
        <w:rPr>
          <w:rFonts w:cs="Arial"/>
          <w:color w:val="auto"/>
          <w:szCs w:val="20"/>
        </w:rPr>
        <w:t xml:space="preserve"> are reported the dataset PASSES this test.</w:t>
      </w:r>
      <w:bookmarkStart w:id="291" w:name="OLE_LINK14"/>
      <w:bookmarkStart w:id="29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3" w:name="_Toc175558629"/>
      <w:bookmarkEnd w:id="291"/>
      <w:bookmarkEnd w:id="292"/>
      <w:r w:rsidRPr="002B2660">
        <w:t xml:space="preserve">Temporal </w:t>
      </w:r>
      <w:r>
        <w:t>validity</w:t>
      </w:r>
      <w:bookmarkEnd w:id="293"/>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5D6A1ED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69996966" w14:textId="4B2DF58C"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4" w:name="_Toc175558630"/>
      <w:r w:rsidRPr="00075403">
        <w:t>Temporal accuracy</w:t>
      </w:r>
      <w:bookmarkEnd w:id="294"/>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5" w:name="_Toc175558631"/>
      <w:r>
        <w:t>Aggregation</w:t>
      </w:r>
      <w:bookmarkEnd w:id="295"/>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6" w:name="_Toc175558632"/>
      <w:r w:rsidRPr="00F74A0D">
        <w:t xml:space="preserve">Data </w:t>
      </w:r>
      <w:r>
        <w:t>c</w:t>
      </w:r>
      <w:r w:rsidRPr="00F74A0D">
        <w:t xml:space="preserve">ompliance and </w:t>
      </w:r>
      <w:r>
        <w:t>u</w:t>
      </w:r>
      <w:r w:rsidRPr="00F74A0D">
        <w:t>sability</w:t>
      </w:r>
      <w:bookmarkEnd w:id="296"/>
    </w:p>
    <w:p w14:paraId="612D2069" w14:textId="24B3DB0B"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w:t>
      </w:r>
      <w:r w:rsidR="00256F00">
        <w:rPr>
          <w:rFonts w:cs="Arial"/>
        </w:rPr>
        <w:t xml:space="preserve">IHO Publications S-158:100 – </w:t>
      </w:r>
      <w:r w:rsidR="00256F00">
        <w:rPr>
          <w:rFonts w:cs="Arial"/>
          <w:i/>
        </w:rPr>
        <w:t>S-100 Validation Checks</w:t>
      </w:r>
      <w:r w:rsidR="00256F00">
        <w:rPr>
          <w:rFonts w:cs="Arial"/>
          <w:iCs/>
        </w:rPr>
        <w:t xml:space="preserve"> and/or </w:t>
      </w:r>
      <w:r w:rsidR="00256F00">
        <w:rPr>
          <w:rFonts w:cs="Arial"/>
        </w:rPr>
        <w:t xml:space="preserve">S-158:101 – </w:t>
      </w:r>
      <w:r w:rsidR="00256F00">
        <w:rPr>
          <w:rFonts w:cs="Arial"/>
          <w:i/>
        </w:rPr>
        <w:t>S-101 Validation Checks</w:t>
      </w:r>
      <w:r w:rsidR="007653F1" w:rsidRPr="00F74A0D">
        <w:t xml:space="preserve">. </w:t>
      </w:r>
      <w:r w:rsidR="008F0E8A" w:rsidRPr="00F74A0D">
        <w:t xml:space="preserve">As a minimum requirement, all datasets must conform to all checks that are categorized as “Critical” in </w:t>
      </w:r>
      <w:r w:rsidR="00256F00">
        <w:t>S-158:100 and S-158:101</w:t>
      </w:r>
      <w:r w:rsidR="008F0E8A" w:rsidRPr="00F74A0D">
        <w:t>.</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1D02B5">
      <w:pPr>
        <w:pStyle w:val="ListParagraph"/>
        <w:numPr>
          <w:ilvl w:val="0"/>
          <w:numId w:val="24"/>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1D02B5">
      <w:pPr>
        <w:pStyle w:val="ListParagraph"/>
        <w:numPr>
          <w:ilvl w:val="0"/>
          <w:numId w:val="24"/>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10B60D05" w:rsidR="00513327" w:rsidRPr="00F74A0D" w:rsidRDefault="00513327" w:rsidP="001D02B5">
      <w:pPr>
        <w:pStyle w:val="ListParagraph"/>
        <w:numPr>
          <w:ilvl w:val="0"/>
          <w:numId w:val="24"/>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w:t>
      </w:r>
      <w:r w:rsidR="00B17E27">
        <w:t>S-158:100 and S-158:101</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7" w:name="_Toc510784300"/>
      <w:bookmarkStart w:id="298" w:name="_Toc510785449"/>
      <w:bookmarkEnd w:id="297"/>
      <w:bookmarkEnd w:id="298"/>
    </w:p>
    <w:p w14:paraId="552BA760" w14:textId="77777777" w:rsidR="00E73EDF" w:rsidRPr="00F74A0D" w:rsidRDefault="007653F1" w:rsidP="004A47EC">
      <w:pPr>
        <w:pStyle w:val="Heading1"/>
        <w:tabs>
          <w:tab w:val="clear" w:pos="400"/>
        </w:tabs>
        <w:spacing w:before="120" w:after="200" w:line="240" w:lineRule="auto"/>
        <w:ind w:left="567" w:hanging="567"/>
      </w:pPr>
      <w:bookmarkStart w:id="299" w:name="_Toc225065206"/>
      <w:bookmarkStart w:id="300" w:name="_Toc225648349"/>
      <w:bookmarkStart w:id="301" w:name="_Toc439685287"/>
      <w:bookmarkStart w:id="302" w:name="_Toc175558633"/>
      <w:bookmarkEnd w:id="262"/>
      <w:bookmarkEnd w:id="263"/>
      <w:bookmarkEnd w:id="264"/>
      <w:bookmarkEnd w:id="265"/>
      <w:bookmarkEnd w:id="266"/>
      <w:bookmarkEnd w:id="267"/>
      <w:bookmarkEnd w:id="268"/>
      <w:r w:rsidRPr="00F74A0D">
        <w:lastRenderedPageBreak/>
        <w:t>Data Capture and Classification</w:t>
      </w:r>
      <w:bookmarkEnd w:id="299"/>
      <w:bookmarkEnd w:id="300"/>
      <w:bookmarkEnd w:id="301"/>
      <w:bookmarkEnd w:id="302"/>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3" w:name="_Toc191284919"/>
      <w:bookmarkStart w:id="304" w:name="_Toc8629863"/>
      <w:bookmarkStart w:id="305" w:name="_Toc19077382"/>
      <w:bookmarkStart w:id="306" w:name="_Toc8629995"/>
      <w:bookmarkStart w:id="307" w:name="_Toc225065208"/>
      <w:bookmarkStart w:id="308" w:name="_Toc439685289"/>
      <w:bookmarkStart w:id="309" w:name="_Toc225648351"/>
      <w:bookmarkStart w:id="310" w:name="_Toc175558634"/>
      <w:bookmarkEnd w:id="303"/>
      <w:bookmarkEnd w:id="304"/>
      <w:bookmarkEnd w:id="305"/>
      <w:bookmarkEnd w:id="306"/>
      <w:r w:rsidRPr="00F74A0D">
        <w:t>Maintenance</w:t>
      </w:r>
      <w:bookmarkEnd w:id="307"/>
      <w:bookmarkEnd w:id="308"/>
      <w:bookmarkEnd w:id="309"/>
      <w:bookmarkEnd w:id="310"/>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1" w:name="_Toc439685290"/>
      <w:bookmarkStart w:id="312" w:name="_Toc175558635"/>
      <w:r w:rsidRPr="00F74A0D">
        <w:t>Introduction</w:t>
      </w:r>
      <w:bookmarkEnd w:id="311"/>
      <w:bookmarkEnd w:id="312"/>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1"/>
      <w:bookmarkStart w:id="314" w:name="_Toc175558636"/>
      <w:r w:rsidRPr="00F74A0D">
        <w:t xml:space="preserve">Maintenance and </w:t>
      </w:r>
      <w:r w:rsidR="00636ED5">
        <w:t>u</w:t>
      </w:r>
      <w:r w:rsidRPr="00F74A0D">
        <w:t xml:space="preserve">pdate </w:t>
      </w:r>
      <w:r w:rsidR="00636ED5">
        <w:t>f</w:t>
      </w:r>
      <w:r w:rsidRPr="00F74A0D">
        <w:t>requency</w:t>
      </w:r>
      <w:bookmarkEnd w:id="313"/>
      <w:bookmarkEnd w:id="314"/>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5" w:name="_Toc439685292"/>
      <w:bookmarkStart w:id="316" w:name="_Toc175558637"/>
      <w:r w:rsidRPr="00F74A0D">
        <w:t xml:space="preserve">Data </w:t>
      </w:r>
      <w:bookmarkEnd w:id="315"/>
      <w:r w:rsidR="00D24503">
        <w:t>s</w:t>
      </w:r>
      <w:r w:rsidR="00D24503" w:rsidRPr="00F74A0D">
        <w:t>ource</w:t>
      </w:r>
      <w:bookmarkEnd w:id="316"/>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7" w:name="_Toc439685293"/>
      <w:bookmarkStart w:id="318" w:name="_Toc175558638"/>
      <w:r w:rsidRPr="00F74A0D">
        <w:t xml:space="preserve">Production </w:t>
      </w:r>
      <w:bookmarkEnd w:id="317"/>
      <w:r w:rsidR="00D24503">
        <w:t>p</w:t>
      </w:r>
      <w:r w:rsidR="00D24503" w:rsidRPr="00F74A0D">
        <w:t>rocess</w:t>
      </w:r>
      <w:bookmarkEnd w:id="318"/>
    </w:p>
    <w:p w14:paraId="209AE0A9" w14:textId="4C6AC543"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w:t>
      </w:r>
      <w:r w:rsidR="00771FD8">
        <w:rPr>
          <w:rFonts w:cs="Arial"/>
        </w:rPr>
        <w:t xml:space="preserve">IHO Publications S-158:100 – </w:t>
      </w:r>
      <w:r w:rsidR="00771FD8">
        <w:rPr>
          <w:rFonts w:cs="Arial"/>
          <w:i/>
        </w:rPr>
        <w:t>S-100 Validation Checks</w:t>
      </w:r>
      <w:r w:rsidR="00771FD8">
        <w:rPr>
          <w:rFonts w:cs="Arial"/>
          <w:iCs/>
        </w:rPr>
        <w:t xml:space="preserve"> and </w:t>
      </w:r>
      <w:r w:rsidR="00771FD8">
        <w:rPr>
          <w:rFonts w:cs="Arial"/>
        </w:rPr>
        <w:t xml:space="preserve">S-158:101 – </w:t>
      </w:r>
      <w:r w:rsidR="00771FD8">
        <w:rPr>
          <w:rFonts w:cs="Arial"/>
          <w:i/>
        </w:rPr>
        <w:t>S-101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19" w:name="_Toc510785459"/>
      <w:bookmarkStart w:id="320" w:name="_Toc510784310"/>
      <w:bookmarkStart w:id="321" w:name="_Toc439685294"/>
      <w:bookmarkStart w:id="322" w:name="_Toc175558639"/>
      <w:bookmarkEnd w:id="319"/>
      <w:bookmarkEnd w:id="320"/>
      <w:r w:rsidRPr="003F76E9">
        <w:rPr>
          <w:lang w:val="en-AU"/>
        </w:rPr>
        <w:t xml:space="preserve">Feature and Portrayal Catalogue </w:t>
      </w:r>
      <w:r w:rsidR="00975677">
        <w:rPr>
          <w:lang w:val="en-AU"/>
        </w:rPr>
        <w:t>m</w:t>
      </w:r>
      <w:r w:rsidRPr="003F76E9">
        <w:rPr>
          <w:lang w:val="en-AU"/>
        </w:rPr>
        <w:t>anagement</w:t>
      </w:r>
      <w:bookmarkEnd w:id="321"/>
      <w:bookmarkEnd w:id="322"/>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3" w:name="_Toc225065220"/>
      <w:bookmarkStart w:id="324" w:name="_Toc439685295"/>
      <w:bookmarkStart w:id="325" w:name="_Toc225648363"/>
      <w:bookmarkStart w:id="326" w:name="_Toc175558640"/>
      <w:r w:rsidRPr="003F76E9">
        <w:t>Portrayal</w:t>
      </w:r>
      <w:bookmarkEnd w:id="323"/>
      <w:bookmarkEnd w:id="324"/>
      <w:bookmarkEnd w:id="325"/>
      <w:bookmarkEnd w:id="326"/>
    </w:p>
    <w:p w14:paraId="26AF6290" w14:textId="77777777" w:rsidR="00E73EDF" w:rsidRPr="003F76E9" w:rsidRDefault="007653F1" w:rsidP="00750665">
      <w:pPr>
        <w:pStyle w:val="Heading2"/>
        <w:tabs>
          <w:tab w:val="clear" w:pos="540"/>
        </w:tabs>
        <w:spacing w:before="120" w:after="200" w:line="240" w:lineRule="auto"/>
        <w:ind w:left="709" w:hanging="709"/>
      </w:pPr>
      <w:bookmarkStart w:id="327" w:name="_Toc439685296"/>
      <w:bookmarkStart w:id="328" w:name="_Toc175558641"/>
      <w:r w:rsidRPr="003F76E9">
        <w:t>Introduction</w:t>
      </w:r>
      <w:bookmarkEnd w:id="327"/>
      <w:bookmarkEnd w:id="328"/>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1D02B5">
      <w:pPr>
        <w:numPr>
          <w:ilvl w:val="0"/>
          <w:numId w:val="15"/>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lastRenderedPageBreak/>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1D02B5">
      <w:pPr>
        <w:pStyle w:val="ListParagraph"/>
        <w:numPr>
          <w:ilvl w:val="0"/>
          <w:numId w:val="33"/>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29" w:name="_Toc439685297"/>
      <w:bookmarkStart w:id="330" w:name="_Toc175558642"/>
      <w:r w:rsidRPr="003F76E9">
        <w:t>Portrayal Catalogue</w:t>
      </w:r>
      <w:bookmarkEnd w:id="329"/>
      <w:bookmarkEnd w:id="330"/>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2B02B507" w14:textId="6561ACE6"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64DC49B" w14:textId="371E69A4" w:rsidR="002B17B1" w:rsidRPr="002D60A8" w:rsidRDefault="002B17B1" w:rsidP="00BB54AE">
            <w:pPr>
              <w:spacing w:before="60" w:after="60" w:line="240" w:lineRule="auto"/>
              <w:rPr>
                <w:rFonts w:cs="Arial"/>
                <w:sz w:val="18"/>
                <w:szCs w:val="18"/>
              </w:rPr>
            </w:pPr>
            <w:r w:rsidRPr="002D60A8">
              <w:rPr>
                <w:rFonts w:cs="Arial"/>
                <w:sz w:val="18"/>
                <w:szCs w:val="18"/>
              </w:rPr>
              <w:t>1.</w:t>
            </w:r>
            <w:r w:rsidR="00DD2E14">
              <w:rPr>
                <w:rFonts w:cs="Arial"/>
                <w:sz w:val="18"/>
                <w:szCs w:val="18"/>
              </w:rPr>
              <w:t>4</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371F95E3" w14:textId="74C74D27"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A71A22">
            <w:pPr>
              <w:spacing w:before="60" w:after="60" w:line="240" w:lineRule="auto"/>
              <w:jc w:val="left"/>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4560" w:type="dxa"/>
            <w:tcBorders>
              <w:top w:val="single" w:sz="4" w:space="0" w:color="auto"/>
              <w:bottom w:val="single" w:sz="4" w:space="0" w:color="auto"/>
            </w:tcBorders>
          </w:tcPr>
          <w:p w14:paraId="0931DB43" w14:textId="4C760DF7" w:rsidR="002B17B1" w:rsidRPr="002D60A8" w:rsidRDefault="002233B4" w:rsidP="002233B4">
            <w:pPr>
              <w:spacing w:before="60" w:after="60" w:line="240" w:lineRule="auto"/>
              <w:rPr>
                <w:rFonts w:cs="Arial"/>
                <w:sz w:val="18"/>
                <w:szCs w:val="18"/>
              </w:rPr>
            </w:pPr>
            <w:hyperlink r:id="rId41" w:history="1">
              <w:r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1D02B5">
      <w:pPr>
        <w:pStyle w:val="ListParagraph1"/>
        <w:numPr>
          <w:ilvl w:val="0"/>
          <w:numId w:val="16"/>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1D02B5">
      <w:pPr>
        <w:pStyle w:val="ListParagraph1"/>
        <w:numPr>
          <w:ilvl w:val="0"/>
          <w:numId w:val="16"/>
        </w:numPr>
        <w:spacing w:after="120" w:line="240" w:lineRule="auto"/>
        <w:ind w:left="567" w:hanging="283"/>
        <w:rPr>
          <w:lang w:eastAsia="en-US"/>
        </w:rPr>
      </w:pPr>
      <w:r w:rsidRPr="00177DE2">
        <w:rPr>
          <w:lang w:eastAsia="en-US"/>
        </w:rPr>
        <w:t xml:space="preserve">Set of </w:t>
      </w:r>
      <w:proofErr w:type="spellStart"/>
      <w:r w:rsidR="00E8286A" w:rsidRPr="00177DE2">
        <w:t>pixmaps</w:t>
      </w:r>
      <w:proofErr w:type="spellEnd"/>
      <w:r w:rsidR="00E8286A" w:rsidRPr="00177DE2">
        <w:t>,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1" w:name="_Toc510785464"/>
      <w:bookmarkStart w:id="332" w:name="_Toc510784315"/>
      <w:bookmarkStart w:id="333" w:name="_Toc439685298"/>
      <w:bookmarkStart w:id="334" w:name="_Toc175558643"/>
      <w:bookmarkEnd w:id="331"/>
      <w:bookmarkEnd w:id="332"/>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3"/>
      <w:bookmarkEnd w:id="334"/>
    </w:p>
    <w:p w14:paraId="1EB3981F" w14:textId="77777777" w:rsidR="00E73EDF" w:rsidRPr="00177DE2" w:rsidRDefault="007653F1" w:rsidP="005F5259">
      <w:pPr>
        <w:pStyle w:val="Heading2"/>
        <w:tabs>
          <w:tab w:val="clear" w:pos="540"/>
        </w:tabs>
        <w:spacing w:before="120" w:after="200" w:line="240" w:lineRule="auto"/>
        <w:ind w:left="709" w:hanging="709"/>
      </w:pPr>
      <w:bookmarkStart w:id="335" w:name="_Toc439685299"/>
      <w:bookmarkStart w:id="336" w:name="_Toc175558644"/>
      <w:r w:rsidRPr="00177DE2">
        <w:t>Introduction</w:t>
      </w:r>
      <w:bookmarkEnd w:id="335"/>
      <w:bookmarkEnd w:id="336"/>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7" w:name="_Toc439685300"/>
      <w:bookmarkStart w:id="338" w:name="_Toc175558645"/>
      <w:r w:rsidRPr="005B73F1">
        <w:t xml:space="preserve">Encoding of </w:t>
      </w:r>
      <w:r w:rsidR="005F5259">
        <w:t>l</w:t>
      </w:r>
      <w:r w:rsidRPr="005B73F1">
        <w:t xml:space="preserve">atitude and </w:t>
      </w:r>
      <w:r w:rsidR="005F5259">
        <w:t>l</w:t>
      </w:r>
      <w:r w:rsidRPr="005B73F1">
        <w:t>ongitude</w:t>
      </w:r>
      <w:bookmarkEnd w:id="337"/>
      <w:bookmarkEnd w:id="338"/>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1"/>
      <w:bookmarkStart w:id="340" w:name="_Toc175558646"/>
      <w:bookmarkStart w:id="341" w:name="_Toc225065183"/>
      <w:bookmarkStart w:id="342" w:name="_Toc225648326"/>
      <w:r w:rsidRPr="005B73F1">
        <w:t xml:space="preserve">Encoding of </w:t>
      </w:r>
      <w:r w:rsidR="00B4398F">
        <w:t>d</w:t>
      </w:r>
      <w:r w:rsidRPr="005B73F1">
        <w:t>epths</w:t>
      </w:r>
      <w:bookmarkEnd w:id="339"/>
      <w:r w:rsidR="00242BA7">
        <w:t xml:space="preserve"> as coordinates</w:t>
      </w:r>
      <w:bookmarkEnd w:id="34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1"/>
      <w:bookmarkEnd w:id="34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3" w:name="_Toc225648294"/>
      <w:bookmarkStart w:id="344" w:name="_Toc225065151"/>
      <w:bookmarkStart w:id="345" w:name="_Toc439685302"/>
      <w:bookmarkStart w:id="346" w:name="_Toc175558647"/>
      <w:r w:rsidRPr="005B73F1">
        <w:t xml:space="preserve">Numeric </w:t>
      </w:r>
      <w:r w:rsidR="00B4398F">
        <w:t>a</w:t>
      </w:r>
      <w:r w:rsidRPr="005B73F1">
        <w:t xml:space="preserve">ttribute </w:t>
      </w:r>
      <w:bookmarkEnd w:id="343"/>
      <w:bookmarkEnd w:id="344"/>
      <w:r w:rsidR="00B4398F">
        <w:t>e</w:t>
      </w:r>
      <w:r w:rsidRPr="005B73F1">
        <w:t>ncoding</w:t>
      </w:r>
      <w:bookmarkEnd w:id="345"/>
      <w:bookmarkEnd w:id="346"/>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7" w:name="_Toc510784321"/>
      <w:bookmarkStart w:id="348" w:name="_Toc510785470"/>
      <w:bookmarkStart w:id="349" w:name="_Toc439685303"/>
      <w:bookmarkStart w:id="350" w:name="_Toc175558648"/>
      <w:bookmarkEnd w:id="347"/>
      <w:bookmarkEnd w:id="348"/>
      <w:r w:rsidRPr="005B73F1">
        <w:t xml:space="preserve">Text </w:t>
      </w:r>
      <w:r w:rsidR="00B4398F">
        <w:t>a</w:t>
      </w:r>
      <w:r w:rsidRPr="005B73F1">
        <w:t xml:space="preserve">ttribute </w:t>
      </w:r>
      <w:r w:rsidR="00B4398F">
        <w:t>v</w:t>
      </w:r>
      <w:r w:rsidRPr="005B73F1">
        <w:t>alues</w:t>
      </w:r>
      <w:bookmarkEnd w:id="349"/>
      <w:bookmarkEnd w:id="350"/>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1" w:name="_Toc517858879"/>
      <w:bookmarkStart w:id="352" w:name="_Toc519859119"/>
      <w:bookmarkStart w:id="353" w:name="_Toc521495163"/>
      <w:bookmarkStart w:id="354" w:name="_Toc527117776"/>
      <w:bookmarkStart w:id="355" w:name="_Toc527620303"/>
      <w:bookmarkStart w:id="356" w:name="_Toc529974545"/>
      <w:bookmarkStart w:id="357" w:name="_Toc517858880"/>
      <w:bookmarkStart w:id="358" w:name="_Toc519859120"/>
      <w:bookmarkStart w:id="359" w:name="_Toc521495164"/>
      <w:bookmarkStart w:id="360" w:name="_Toc527117777"/>
      <w:bookmarkStart w:id="361" w:name="_Toc527620304"/>
      <w:bookmarkStart w:id="362" w:name="_Toc529974546"/>
      <w:bookmarkStart w:id="363" w:name="_Toc517858881"/>
      <w:bookmarkStart w:id="364" w:name="_Toc519859121"/>
      <w:bookmarkStart w:id="365" w:name="_Toc521495165"/>
      <w:bookmarkStart w:id="366" w:name="_Toc527117778"/>
      <w:bookmarkStart w:id="367" w:name="_Toc527620305"/>
      <w:bookmarkStart w:id="368" w:name="_Toc529974547"/>
      <w:bookmarkStart w:id="369" w:name="_Toc517858882"/>
      <w:bookmarkStart w:id="370" w:name="_Toc519859122"/>
      <w:bookmarkStart w:id="371" w:name="_Toc521495166"/>
      <w:bookmarkStart w:id="372" w:name="_Toc527117779"/>
      <w:bookmarkStart w:id="373" w:name="_Toc527620306"/>
      <w:bookmarkStart w:id="374" w:name="_Toc529974548"/>
      <w:bookmarkStart w:id="375" w:name="_Toc517858883"/>
      <w:bookmarkStart w:id="376" w:name="_Toc519859123"/>
      <w:bookmarkStart w:id="377" w:name="_Toc521495167"/>
      <w:bookmarkStart w:id="378" w:name="_Toc527117780"/>
      <w:bookmarkStart w:id="379" w:name="_Toc527620307"/>
      <w:bookmarkStart w:id="380" w:name="_Toc529974549"/>
      <w:bookmarkStart w:id="381" w:name="_Toc517858884"/>
      <w:bookmarkStart w:id="382" w:name="_Toc519859124"/>
      <w:bookmarkStart w:id="383" w:name="_Toc521495168"/>
      <w:bookmarkStart w:id="384" w:name="_Toc527117781"/>
      <w:bookmarkStart w:id="385" w:name="_Toc527620308"/>
      <w:bookmarkStart w:id="386" w:name="_Toc529974550"/>
      <w:bookmarkStart w:id="387" w:name="_Toc517858885"/>
      <w:bookmarkStart w:id="388" w:name="_Toc519859125"/>
      <w:bookmarkStart w:id="389" w:name="_Toc521495169"/>
      <w:bookmarkStart w:id="390" w:name="_Toc527117782"/>
      <w:bookmarkStart w:id="391" w:name="_Toc527620309"/>
      <w:bookmarkStart w:id="392" w:name="_Toc529974551"/>
      <w:bookmarkStart w:id="393" w:name="_Toc517858886"/>
      <w:bookmarkStart w:id="394" w:name="_Toc519859126"/>
      <w:bookmarkStart w:id="395" w:name="_Toc521495170"/>
      <w:bookmarkStart w:id="396" w:name="_Toc527117783"/>
      <w:bookmarkStart w:id="397" w:name="_Toc527620310"/>
      <w:bookmarkStart w:id="398" w:name="_Toc529974552"/>
      <w:bookmarkStart w:id="399" w:name="_Toc517858887"/>
      <w:bookmarkStart w:id="400" w:name="_Toc519859127"/>
      <w:bookmarkStart w:id="401" w:name="_Toc521495171"/>
      <w:bookmarkStart w:id="402" w:name="_Toc527117784"/>
      <w:bookmarkStart w:id="403" w:name="_Toc527620311"/>
      <w:bookmarkStart w:id="404" w:name="_Toc529974553"/>
      <w:bookmarkStart w:id="405" w:name="_Toc510784324"/>
      <w:bookmarkStart w:id="406" w:name="_Toc510785473"/>
      <w:bookmarkStart w:id="407" w:name="_Toc439685305"/>
      <w:bookmarkStart w:id="408" w:name="_Toc17555864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7"/>
      <w:bookmarkEnd w:id="408"/>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lastRenderedPageBreak/>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09" w:name="_Toc510785475"/>
      <w:bookmarkStart w:id="410" w:name="_Toc510784326"/>
      <w:bookmarkStart w:id="411" w:name="_Toc510785476"/>
      <w:bookmarkStart w:id="412" w:name="_Toc510784327"/>
      <w:bookmarkStart w:id="413" w:name="_Toc439685306"/>
      <w:bookmarkStart w:id="414" w:name="_Toc225648364"/>
      <w:bookmarkStart w:id="415" w:name="_Toc225065221"/>
      <w:bookmarkStart w:id="416" w:name="_Toc175558650"/>
      <w:bookmarkStart w:id="417" w:name="_Toc225648340"/>
      <w:bookmarkStart w:id="418" w:name="_Toc225065197"/>
      <w:bookmarkEnd w:id="409"/>
      <w:bookmarkEnd w:id="410"/>
      <w:bookmarkEnd w:id="411"/>
      <w:bookmarkEnd w:id="412"/>
      <w:r w:rsidRPr="005B73F1">
        <w:t>Data Product Delivery</w:t>
      </w:r>
      <w:bookmarkEnd w:id="413"/>
      <w:bookmarkEnd w:id="414"/>
      <w:bookmarkEnd w:id="415"/>
      <w:bookmarkEnd w:id="416"/>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19" w:name="_Toc439685307"/>
      <w:bookmarkStart w:id="420" w:name="_Toc175558651"/>
      <w:r w:rsidRPr="005B73F1">
        <w:t>Introduction</w:t>
      </w:r>
      <w:bookmarkEnd w:id="419"/>
      <w:bookmarkEnd w:id="420"/>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1" w:name="_Toc439685308"/>
      <w:bookmarkStart w:id="422" w:name="_Toc175558652"/>
      <w:r w:rsidRPr="00AE200A">
        <w:rPr>
          <w:lang w:eastAsia="en-US"/>
        </w:rPr>
        <w:t>Exchange Set</w:t>
      </w:r>
      <w:bookmarkEnd w:id="421"/>
      <w:bookmarkEnd w:id="422"/>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proofErr w:type="spellStart"/>
          <w:r w:rsidR="00D66E3F" w:rsidRPr="00555076">
            <w:t>ISOMetadata</w:t>
          </w:r>
          <w:proofErr w:type="spellEnd"/>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7F75C025"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3" w:name="_Toc510784332"/>
      <w:bookmarkStart w:id="424" w:name="_Toc510785481"/>
      <w:bookmarkStart w:id="425" w:name="_Toc513198124"/>
      <w:bookmarkStart w:id="426" w:name="_Toc515440376"/>
      <w:bookmarkStart w:id="427" w:name="_Toc517858893"/>
      <w:bookmarkStart w:id="428" w:name="_Toc519859133"/>
      <w:bookmarkStart w:id="429" w:name="_Toc521495177"/>
      <w:bookmarkStart w:id="430" w:name="_Toc527117790"/>
      <w:bookmarkStart w:id="431" w:name="_Toc527620317"/>
      <w:bookmarkStart w:id="432" w:name="_Toc529974559"/>
      <w:bookmarkStart w:id="433" w:name="_Toc510784333"/>
      <w:bookmarkStart w:id="434" w:name="_Toc510785482"/>
      <w:bookmarkStart w:id="435" w:name="_Toc513198125"/>
      <w:bookmarkStart w:id="436" w:name="_Toc515440377"/>
      <w:bookmarkStart w:id="437" w:name="_Toc517858894"/>
      <w:bookmarkStart w:id="438" w:name="_Toc519859134"/>
      <w:bookmarkStart w:id="439" w:name="_Toc521495178"/>
      <w:bookmarkStart w:id="440" w:name="_Toc527117791"/>
      <w:bookmarkStart w:id="441" w:name="_Toc527620318"/>
      <w:bookmarkStart w:id="442" w:name="_Toc529974560"/>
      <w:bookmarkStart w:id="443" w:name="_Toc510785483"/>
      <w:bookmarkStart w:id="444" w:name="_Toc510784334"/>
      <w:bookmarkStart w:id="445" w:name="_Toc513198126"/>
      <w:bookmarkStart w:id="446" w:name="_Toc515440378"/>
      <w:bookmarkStart w:id="447" w:name="_Toc517858895"/>
      <w:bookmarkStart w:id="448" w:name="_Toc519859135"/>
      <w:bookmarkStart w:id="449" w:name="_Toc521495179"/>
      <w:bookmarkStart w:id="450" w:name="_Toc527117792"/>
      <w:bookmarkStart w:id="451" w:name="_Toc527620319"/>
      <w:bookmarkStart w:id="452" w:name="_Toc52997456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3" w:name="_Toc510784336"/>
      <w:bookmarkStart w:id="454" w:name="_Toc510785485"/>
      <w:bookmarkStart w:id="455" w:name="_Toc513198128"/>
      <w:bookmarkStart w:id="456" w:name="_Toc515440380"/>
      <w:bookmarkStart w:id="457" w:name="_Toc517858897"/>
      <w:bookmarkStart w:id="458" w:name="_Toc519859137"/>
      <w:bookmarkStart w:id="459" w:name="_Toc521495181"/>
      <w:bookmarkStart w:id="460" w:name="_Toc527117794"/>
      <w:bookmarkStart w:id="461" w:name="_Toc527620321"/>
      <w:bookmarkStart w:id="462" w:name="_Toc529974563"/>
      <w:bookmarkStart w:id="463" w:name="_Toc510785486"/>
      <w:bookmarkStart w:id="464" w:name="_Toc510784337"/>
      <w:bookmarkStart w:id="465" w:name="_Toc513198129"/>
      <w:bookmarkStart w:id="466" w:name="_Toc515440381"/>
      <w:bookmarkStart w:id="467" w:name="_Toc517858898"/>
      <w:bookmarkStart w:id="468" w:name="_Toc519859138"/>
      <w:bookmarkStart w:id="469" w:name="_Toc521495182"/>
      <w:bookmarkStart w:id="470" w:name="_Toc527117795"/>
      <w:bookmarkStart w:id="471" w:name="_Toc527620322"/>
      <w:bookmarkStart w:id="472" w:name="_Toc529974564"/>
      <w:bookmarkStart w:id="473" w:name="_Toc510784338"/>
      <w:bookmarkStart w:id="474" w:name="_Toc510785487"/>
      <w:bookmarkStart w:id="475" w:name="_Toc513198130"/>
      <w:bookmarkStart w:id="476" w:name="_Toc515440382"/>
      <w:bookmarkStart w:id="477" w:name="_Toc517858899"/>
      <w:bookmarkStart w:id="478" w:name="_Toc519859139"/>
      <w:bookmarkStart w:id="479" w:name="_Toc521495183"/>
      <w:bookmarkStart w:id="480" w:name="_Toc527117796"/>
      <w:bookmarkStart w:id="481" w:name="_Toc527620323"/>
      <w:bookmarkStart w:id="482" w:name="_Toc529974565"/>
      <w:bookmarkStart w:id="483" w:name="_Toc510785488"/>
      <w:bookmarkStart w:id="484" w:name="_Toc510784339"/>
      <w:bookmarkStart w:id="485" w:name="_Toc513198131"/>
      <w:bookmarkStart w:id="486" w:name="_Toc515440383"/>
      <w:bookmarkStart w:id="487" w:name="_Toc517858900"/>
      <w:bookmarkStart w:id="488" w:name="_Toc519859140"/>
      <w:bookmarkStart w:id="489" w:name="_Toc521495184"/>
      <w:bookmarkStart w:id="490" w:name="_Toc527117797"/>
      <w:bookmarkStart w:id="491" w:name="_Toc527620324"/>
      <w:bookmarkStart w:id="492" w:name="_Toc529974566"/>
      <w:bookmarkStart w:id="493" w:name="_Toc439685309"/>
      <w:bookmarkStart w:id="494" w:name="_Toc175558653"/>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0F0F0F">
        <w:rPr>
          <w:lang w:eastAsia="en-US"/>
        </w:rPr>
        <w:t>Dataset</w:t>
      </w:r>
      <w:bookmarkEnd w:id="493"/>
      <w:bookmarkEnd w:id="494"/>
    </w:p>
    <w:p w14:paraId="0619802C" w14:textId="31D71E9E"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5" w:name="_Toc225648341"/>
      <w:bookmarkStart w:id="496" w:name="_Toc225648342"/>
      <w:bookmarkStart w:id="497" w:name="_Toc439685310"/>
      <w:bookmarkStart w:id="498" w:name="_Toc175558654"/>
      <w:r w:rsidRPr="000F0F0F">
        <w:rPr>
          <w:lang w:eastAsia="en-US"/>
        </w:rPr>
        <w:t>Datasets</w:t>
      </w:r>
      <w:bookmarkEnd w:id="495"/>
      <w:bookmarkEnd w:id="496"/>
      <w:bookmarkEnd w:id="497"/>
      <w:bookmarkEnd w:id="498"/>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D02B5">
      <w:pPr>
        <w:numPr>
          <w:ilvl w:val="0"/>
          <w:numId w:val="17"/>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32C12A1D" w:rsidR="00E73EDF" w:rsidRDefault="007653F1" w:rsidP="001D02B5">
      <w:pPr>
        <w:numPr>
          <w:ilvl w:val="0"/>
          <w:numId w:val="17"/>
        </w:numPr>
        <w:autoSpaceDE w:val="0"/>
        <w:autoSpaceDN w:val="0"/>
        <w:adjustRightInd w:val="0"/>
        <w:spacing w:after="120" w:line="240" w:lineRule="auto"/>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1730B6F9" w14:textId="3CCC9725" w:rsidR="00DE27D7" w:rsidRPr="00DE27D7" w:rsidRDefault="00DE27D7" w:rsidP="00DE27D7">
      <w:pPr>
        <w:autoSpaceDE w:val="0"/>
        <w:autoSpaceDN w:val="0"/>
        <w:adjustRightInd w:val="0"/>
        <w:spacing w:after="120" w:line="240" w:lineRule="auto"/>
        <w:rPr>
          <w:rFonts w:eastAsia="Times New Roman" w:cs="Arial"/>
          <w:lang w:eastAsia="en-US"/>
        </w:rPr>
      </w:pPr>
      <w:r w:rsidRPr="00DE27D7">
        <w:rPr>
          <w:rFonts w:eastAsia="Times New Roman" w:cs="Arial"/>
          <w:lang w:eastAsia="en-US"/>
        </w:rPr>
        <w:t>”</w:t>
      </w:r>
      <w:r>
        <w:rPr>
          <w:rFonts w:eastAsia="Times New Roman" w:cs="Arial"/>
          <w:lang w:eastAsia="en-US"/>
        </w:rPr>
        <w:t>F</w:t>
      </w:r>
      <w:r w:rsidRPr="00DE27D7">
        <w:rPr>
          <w:rFonts w:eastAsia="Times New Roman" w:cs="Arial"/>
          <w:lang w:eastAsia="en-US"/>
        </w:rPr>
        <w:t xml:space="preserve">ile-less” management </w:t>
      </w:r>
      <w:r>
        <w:rPr>
          <w:rFonts w:eastAsia="Times New Roman" w:cs="Arial"/>
          <w:lang w:eastAsia="en-US"/>
        </w:rPr>
        <w:t>of p</w:t>
      </w:r>
      <w:r w:rsidRPr="00DE27D7">
        <w:rPr>
          <w:rFonts w:eastAsia="Times New Roman" w:cs="Arial"/>
          <w:lang w:eastAsia="en-US"/>
        </w:rPr>
        <w:t xml:space="preserve">ublished S-101 base datasets and their textual or pictorial </w:t>
      </w:r>
      <w:r w:rsidR="00833E10">
        <w:rPr>
          <w:rFonts w:eastAsia="Times New Roman" w:cs="Arial"/>
          <w:lang w:eastAsia="en-US"/>
        </w:rPr>
        <w:t xml:space="preserve">ENC </w:t>
      </w:r>
      <w:r w:rsidRPr="00DE27D7">
        <w:rPr>
          <w:rFonts w:eastAsia="Times New Roman" w:cs="Arial"/>
          <w:lang w:eastAsia="en-US"/>
        </w:rPr>
        <w:t xml:space="preserve">support files </w:t>
      </w:r>
      <w:r w:rsidR="008F17DE" w:rsidRPr="00DE27D7">
        <w:rPr>
          <w:rFonts w:eastAsia="Times New Roman" w:cs="Arial"/>
          <w:lang w:eastAsia="en-US"/>
        </w:rPr>
        <w:t xml:space="preserve">is not allowed for this </w:t>
      </w:r>
      <w:r w:rsidR="008F17DE">
        <w:rPr>
          <w:rFonts w:eastAsia="Times New Roman" w:cs="Arial"/>
          <w:lang w:eastAsia="en-US"/>
        </w:rPr>
        <w:t>E</w:t>
      </w:r>
      <w:r w:rsidR="008F17DE" w:rsidRPr="00DE27D7">
        <w:rPr>
          <w:rFonts w:eastAsia="Times New Roman" w:cs="Arial"/>
          <w:lang w:eastAsia="en-US"/>
        </w:rPr>
        <w:t>dition of S-101</w:t>
      </w:r>
      <w:r w:rsidR="008F17DE">
        <w:rPr>
          <w:rFonts w:eastAsia="Times New Roman" w:cs="Arial"/>
          <w:lang w:eastAsia="en-US"/>
        </w:rPr>
        <w:t>, with the exception of</w:t>
      </w:r>
      <w:r w:rsidR="008F17DE" w:rsidRPr="00DE27D7">
        <w:rPr>
          <w:rFonts w:eastAsia="Times New Roman" w:cs="Arial"/>
          <w:lang w:eastAsia="en-US"/>
        </w:rPr>
        <w:t xml:space="preserve"> </w:t>
      </w:r>
      <w:r w:rsidR="008F17DE">
        <w:rPr>
          <w:rFonts w:eastAsia="Times New Roman" w:cs="Arial"/>
          <w:lang w:eastAsia="en-US"/>
        </w:rPr>
        <w:t>ENC support file</w:t>
      </w:r>
      <w:r w:rsidRPr="00DE27D7">
        <w:rPr>
          <w:rFonts w:eastAsia="Times New Roman" w:cs="Arial"/>
          <w:lang w:eastAsia="en-US"/>
        </w:rPr>
        <w:t xml:space="preserve"> deletions </w:t>
      </w:r>
      <w:r w:rsidR="00DF0724">
        <w:rPr>
          <w:rFonts w:eastAsia="Times New Roman" w:cs="Arial"/>
          <w:lang w:eastAsia="en-US"/>
        </w:rPr>
        <w:t>or metadata “</w:t>
      </w:r>
      <w:proofErr w:type="spellStart"/>
      <w:r w:rsidR="00DF0724">
        <w:rPr>
          <w:rFonts w:eastAsia="Times New Roman" w:cs="Arial"/>
          <w:lang w:eastAsia="en-US"/>
        </w:rPr>
        <w:t>supportedResource</w:t>
      </w:r>
      <w:proofErr w:type="spellEnd"/>
      <w:r w:rsidR="00DF0724">
        <w:rPr>
          <w:rFonts w:eastAsia="Times New Roman" w:cs="Arial"/>
          <w:lang w:eastAsia="en-US"/>
        </w:rPr>
        <w:t>” updates</w:t>
      </w:r>
      <w:r w:rsidRPr="00DE27D7">
        <w:rPr>
          <w:rFonts w:eastAsia="Times New Roman" w:cs="Arial"/>
          <w:lang w:eastAsia="en-US"/>
        </w:rPr>
        <w:t>. That is</w:t>
      </w:r>
      <w:r>
        <w:rPr>
          <w:rFonts w:eastAsia="Times New Roman" w:cs="Arial"/>
          <w:lang w:eastAsia="en-US"/>
        </w:rPr>
        <w:t xml:space="preserve">, </w:t>
      </w:r>
      <w:r w:rsidRPr="00DE27D7">
        <w:rPr>
          <w:rFonts w:eastAsia="Times New Roman" w:cs="Arial"/>
          <w:lang w:eastAsia="en-US"/>
        </w:rPr>
        <w:t xml:space="preserve">producing </w:t>
      </w:r>
      <w:r>
        <w:rPr>
          <w:rFonts w:eastAsia="Times New Roman" w:cs="Arial"/>
          <w:lang w:eastAsia="en-US"/>
        </w:rPr>
        <w:t>a</w:t>
      </w:r>
      <w:r w:rsidRPr="00DE27D7">
        <w:rPr>
          <w:rFonts w:eastAsia="Times New Roman" w:cs="Arial"/>
          <w:lang w:eastAsia="en-US"/>
        </w:rPr>
        <w:t xml:space="preserve"> S-100 Exchange Set which only includes the mandatory “</w:t>
      </w:r>
      <w:r w:rsidR="00833E10">
        <w:rPr>
          <w:rFonts w:eastAsia="Times New Roman" w:cs="Arial"/>
          <w:lang w:eastAsia="en-US"/>
        </w:rPr>
        <w:t>CATALOG.XML</w:t>
      </w:r>
      <w:r w:rsidRPr="00DE27D7">
        <w:rPr>
          <w:rFonts w:eastAsia="Times New Roman" w:cs="Arial"/>
          <w:lang w:eastAsia="en-US"/>
        </w:rPr>
        <w:t xml:space="preserve">” file with the dataset and/or </w:t>
      </w:r>
      <w:r w:rsidR="00833E10">
        <w:rPr>
          <w:rFonts w:eastAsia="Times New Roman" w:cs="Arial"/>
          <w:lang w:eastAsia="en-US"/>
        </w:rPr>
        <w:t xml:space="preserve">ENC </w:t>
      </w:r>
      <w:r w:rsidR="00DD2E14">
        <w:rPr>
          <w:rFonts w:eastAsia="Times New Roman" w:cs="Arial"/>
          <w:lang w:eastAsia="en-US"/>
        </w:rPr>
        <w:t>S</w:t>
      </w:r>
      <w:r w:rsidRPr="00DE27D7">
        <w:rPr>
          <w:rFonts w:eastAsia="Times New Roman" w:cs="Arial"/>
          <w:lang w:eastAsia="en-US"/>
        </w:rPr>
        <w:t xml:space="preserve">upport </w:t>
      </w:r>
      <w:r w:rsidR="00DD2E14">
        <w:rPr>
          <w:rFonts w:eastAsia="Times New Roman" w:cs="Arial"/>
          <w:lang w:eastAsia="en-US"/>
        </w:rPr>
        <w:t>F</w:t>
      </w:r>
      <w:r w:rsidRPr="00DE27D7">
        <w:rPr>
          <w:rFonts w:eastAsia="Times New Roman" w:cs="Arial"/>
          <w:lang w:eastAsia="en-US"/>
        </w:rPr>
        <w:t xml:space="preserve">ile </w:t>
      </w:r>
      <w:r w:rsidR="00DD2E14">
        <w:rPr>
          <w:rFonts w:eastAsia="Times New Roman" w:cs="Arial"/>
          <w:lang w:eastAsia="en-US"/>
        </w:rPr>
        <w:t>D</w:t>
      </w:r>
      <w:r w:rsidRPr="00DE27D7">
        <w:rPr>
          <w:rFonts w:eastAsia="Times New Roman" w:cs="Arial"/>
          <w:lang w:eastAsia="en-US"/>
        </w:rPr>
        <w:t xml:space="preserve">iscovery </w:t>
      </w:r>
      <w:r w:rsidR="00DD2E14">
        <w:rPr>
          <w:rFonts w:eastAsia="Times New Roman" w:cs="Arial"/>
          <w:lang w:eastAsia="en-US"/>
        </w:rPr>
        <w:t>M</w:t>
      </w:r>
      <w:r w:rsidRPr="00DE27D7">
        <w:rPr>
          <w:rFonts w:eastAsia="Times New Roman" w:cs="Arial"/>
          <w:lang w:eastAsia="en-US"/>
        </w:rPr>
        <w:t xml:space="preserve">etadata without including the appropriate dataset, </w:t>
      </w:r>
      <w:r w:rsidR="00C52566">
        <w:rPr>
          <w:rFonts w:eastAsia="Times New Roman" w:cs="Arial"/>
          <w:lang w:eastAsia="en-US"/>
        </w:rPr>
        <w:t xml:space="preserve">dataset </w:t>
      </w:r>
      <w:r w:rsidRPr="00DE27D7">
        <w:rPr>
          <w:rFonts w:eastAsia="Times New Roman" w:cs="Arial"/>
          <w:lang w:eastAsia="en-US"/>
        </w:rPr>
        <w:t xml:space="preserve">update or </w:t>
      </w:r>
      <w:r w:rsidR="00833E10">
        <w:rPr>
          <w:rFonts w:eastAsia="Times New Roman" w:cs="Arial"/>
          <w:lang w:eastAsia="en-US"/>
        </w:rPr>
        <w:t xml:space="preserve">ENC </w:t>
      </w:r>
      <w:r w:rsidRPr="00DE27D7">
        <w:rPr>
          <w:rFonts w:eastAsia="Times New Roman" w:cs="Arial"/>
          <w:lang w:eastAsia="en-US"/>
        </w:rPr>
        <w:t>support file in</w:t>
      </w:r>
      <w:r>
        <w:rPr>
          <w:rFonts w:eastAsia="Times New Roman" w:cs="Arial"/>
          <w:lang w:eastAsia="en-US"/>
        </w:rPr>
        <w:t xml:space="preserve"> </w:t>
      </w:r>
      <w:r w:rsidRPr="00DE27D7">
        <w:rPr>
          <w:rFonts w:eastAsia="Times New Roman" w:cs="Arial"/>
          <w:lang w:eastAsia="en-US"/>
        </w:rPr>
        <w:t>the S-100 Exchange Set is not allowed</w:t>
      </w:r>
      <w:r w:rsidR="008B6711">
        <w:rPr>
          <w:rFonts w:eastAsia="Times New Roman" w:cs="Arial"/>
          <w:lang w:eastAsia="en-US"/>
        </w:rPr>
        <w:t xml:space="preserve"> other than for the above exception</w:t>
      </w:r>
      <w:r w:rsidRPr="00DE27D7">
        <w:rPr>
          <w:rFonts w:eastAsia="Times New Roman" w:cs="Arial"/>
          <w:lang w:eastAsia="en-US"/>
        </w:rPr>
        <w:t>.</w:t>
      </w:r>
    </w:p>
    <w:p w14:paraId="623685BB" w14:textId="4973C3D1"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99" w:name="_Toc510785491"/>
      <w:bookmarkStart w:id="500" w:name="_Toc510784342"/>
      <w:bookmarkStart w:id="501" w:name="_Toc225065200"/>
      <w:bookmarkStart w:id="502" w:name="_Toc439685311"/>
      <w:bookmarkStart w:id="503" w:name="_Toc225648343"/>
      <w:bookmarkStart w:id="504" w:name="_Toc175558655"/>
      <w:bookmarkEnd w:id="499"/>
      <w:bookmarkEnd w:id="500"/>
      <w:r w:rsidRPr="000F0F0F">
        <w:rPr>
          <w:lang w:eastAsia="en-US"/>
        </w:rPr>
        <w:lastRenderedPageBreak/>
        <w:t>Dataset file naming</w:t>
      </w:r>
      <w:bookmarkEnd w:id="501"/>
      <w:bookmarkEnd w:id="502"/>
      <w:bookmarkEnd w:id="503"/>
      <w:bookmarkEnd w:id="504"/>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1D02B5">
      <w:pPr>
        <w:numPr>
          <w:ilvl w:val="0"/>
          <w:numId w:val="18"/>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1D02B5">
      <w:pPr>
        <w:numPr>
          <w:ilvl w:val="0"/>
          <w:numId w:val="18"/>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5" w:name="_Toc510785493"/>
      <w:bookmarkStart w:id="506" w:name="_Toc510784344"/>
      <w:bookmarkStart w:id="507" w:name="_Toc513198135"/>
      <w:bookmarkStart w:id="508" w:name="_Toc515440387"/>
      <w:bookmarkStart w:id="509" w:name="_Toc517858904"/>
      <w:bookmarkStart w:id="510" w:name="_Toc519859144"/>
      <w:bookmarkStart w:id="511" w:name="_Toc521495188"/>
      <w:bookmarkStart w:id="512" w:name="_Toc527117801"/>
      <w:bookmarkStart w:id="513" w:name="_Toc527620328"/>
      <w:bookmarkStart w:id="514" w:name="_Toc529974570"/>
      <w:bookmarkStart w:id="515" w:name="_Toc510784345"/>
      <w:bookmarkStart w:id="516" w:name="_Toc510785494"/>
      <w:bookmarkStart w:id="517" w:name="_Toc513198136"/>
      <w:bookmarkStart w:id="518" w:name="_Toc515440388"/>
      <w:bookmarkStart w:id="519" w:name="_Toc517858905"/>
      <w:bookmarkStart w:id="520" w:name="_Toc519859145"/>
      <w:bookmarkStart w:id="521" w:name="_Toc521495189"/>
      <w:bookmarkStart w:id="522" w:name="_Toc527117802"/>
      <w:bookmarkStart w:id="523" w:name="_Toc527620329"/>
      <w:bookmarkStart w:id="524" w:name="_Toc529974571"/>
      <w:bookmarkStart w:id="525" w:name="_Toc439685312"/>
      <w:bookmarkStart w:id="526" w:name="_Toc175558656"/>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5"/>
      <w:bookmarkEnd w:id="526"/>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Default="007653F1" w:rsidP="00B303E4">
      <w:pPr>
        <w:pStyle w:val="Heading2"/>
        <w:tabs>
          <w:tab w:val="clear" w:pos="540"/>
        </w:tabs>
        <w:spacing w:before="120" w:after="200" w:line="240" w:lineRule="auto"/>
        <w:ind w:left="709" w:hanging="709"/>
        <w:rPr>
          <w:lang w:eastAsia="en-US"/>
        </w:rPr>
      </w:pPr>
      <w:bookmarkStart w:id="527" w:name="_Toc439685313"/>
      <w:bookmarkStart w:id="528" w:name="_Toc175558657"/>
      <w:r w:rsidRPr="00EE1D62">
        <w:rPr>
          <w:lang w:eastAsia="en-US"/>
        </w:rPr>
        <w:t xml:space="preserve">Support </w:t>
      </w:r>
      <w:r w:rsidR="00EB36AC">
        <w:rPr>
          <w:lang w:eastAsia="en-US"/>
        </w:rPr>
        <w:t>f</w:t>
      </w:r>
      <w:r w:rsidRPr="00EE1D62">
        <w:rPr>
          <w:lang w:eastAsia="en-US"/>
        </w:rPr>
        <w:t>iles</w:t>
      </w:r>
      <w:bookmarkEnd w:id="527"/>
      <w:bookmarkEnd w:id="528"/>
    </w:p>
    <w:p w14:paraId="5C7AD416" w14:textId="762BA159" w:rsidR="00C52566" w:rsidRPr="000F0F0F" w:rsidRDefault="00C52566" w:rsidP="00C52566">
      <w:pPr>
        <w:pStyle w:val="Heading3"/>
        <w:tabs>
          <w:tab w:val="clear" w:pos="660"/>
          <w:tab w:val="clear" w:pos="880"/>
          <w:tab w:val="left" w:pos="851"/>
        </w:tabs>
        <w:spacing w:before="120" w:after="120" w:line="240" w:lineRule="auto"/>
        <w:ind w:left="851" w:hanging="851"/>
        <w:jc w:val="both"/>
      </w:pPr>
      <w:bookmarkStart w:id="529" w:name="_Toc175558658"/>
      <w:r>
        <w:t xml:space="preserve">ENC </w:t>
      </w:r>
      <w:r w:rsidR="00933620">
        <w:t>support</w:t>
      </w:r>
      <w:r>
        <w:t xml:space="preserve"> files</w:t>
      </w:r>
      <w:bookmarkEnd w:id="529"/>
    </w:p>
    <w:p w14:paraId="6E51F62E" w14:textId="7155EC6D" w:rsidR="00E73EDF" w:rsidRPr="00EE1D62" w:rsidRDefault="00C52566"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t xml:space="preserve">ENC </w:t>
      </w:r>
      <w:r w:rsidR="007653F1" w:rsidRPr="00EE1D62">
        <w:t xml:space="preserve">support files offer supplementary information that can be included in an ENC </w:t>
      </w:r>
      <w:r w:rsidR="00EB36AC">
        <w:t>E</w:t>
      </w:r>
      <w:r w:rsidR="007653F1" w:rsidRPr="00EE1D62">
        <w:t xml:space="preserve">xchange </w:t>
      </w:r>
      <w:r w:rsidR="00EB36AC">
        <w:t>S</w:t>
      </w:r>
      <w:r w:rsidR="007653F1" w:rsidRPr="00EE1D62">
        <w:t xml:space="preserve">et. </w:t>
      </w:r>
    </w:p>
    <w:p w14:paraId="595E22EB" w14:textId="3E275103" w:rsidR="00E73EDF" w:rsidRPr="00EE1D62" w:rsidRDefault="007653F1" w:rsidP="001D02B5">
      <w:pPr>
        <w:pStyle w:val="ListParagraph1"/>
        <w:numPr>
          <w:ilvl w:val="0"/>
          <w:numId w:val="19"/>
        </w:numPr>
        <w:tabs>
          <w:tab w:val="left" w:pos="373"/>
          <w:tab w:val="left" w:pos="1167"/>
        </w:tabs>
        <w:spacing w:after="60" w:line="240" w:lineRule="auto"/>
        <w:ind w:left="567" w:hanging="283"/>
      </w:pPr>
      <w:r w:rsidRPr="00EE1D62">
        <w:t xml:space="preserve">Text files must contain only </w:t>
      </w:r>
      <w:r w:rsidR="00623201">
        <w:t>UTF-8 encoded</w:t>
      </w:r>
      <w:r w:rsidR="00623201" w:rsidRPr="00EE1D62">
        <w:t xml:space="preserve"> </w:t>
      </w:r>
      <w:r w:rsidRPr="00EE1D62">
        <w:t>text as defined by this standard</w:t>
      </w:r>
      <w:r w:rsidR="0055057E">
        <w:t xml:space="preserve"> (t</w:t>
      </w:r>
      <w:r w:rsidR="0055057E" w:rsidRPr="0055057E">
        <w:t>ext consisting only of printable characters and without HTML, XML, or other markup</w:t>
      </w:r>
      <w:r w:rsidR="0055057E">
        <w:t>)</w:t>
      </w:r>
      <w:r w:rsidRPr="00EE1D62">
        <w:t>.</w:t>
      </w:r>
    </w:p>
    <w:p w14:paraId="2761394A" w14:textId="777A6957" w:rsidR="00E73EDF" w:rsidRPr="00B303E4" w:rsidRDefault="007653F1" w:rsidP="001D02B5">
      <w:pPr>
        <w:pStyle w:val="ListParagraph1"/>
        <w:numPr>
          <w:ilvl w:val="0"/>
          <w:numId w:val="19"/>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055BC625"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w:t>
      </w:r>
      <w:r w:rsidR="00C52566">
        <w:t>ENC s</w:t>
      </w:r>
      <w:r w:rsidR="00C52566" w:rsidRPr="00190CF4">
        <w:t xml:space="preserve">upport </w:t>
      </w:r>
      <w:r w:rsidRPr="00190CF4">
        <w:t>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lastRenderedPageBreak/>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Default="00E73EDF" w:rsidP="00190CF4">
      <w:pPr>
        <w:spacing w:after="0" w:line="240" w:lineRule="auto"/>
      </w:pPr>
    </w:p>
    <w:p w14:paraId="5A12E54B" w14:textId="031CEFDC" w:rsidR="00C52566" w:rsidRDefault="00C52566" w:rsidP="00C52566">
      <w:pPr>
        <w:pStyle w:val="Heading3"/>
        <w:tabs>
          <w:tab w:val="clear" w:pos="660"/>
          <w:tab w:val="clear" w:pos="880"/>
          <w:tab w:val="left" w:pos="851"/>
        </w:tabs>
        <w:spacing w:before="120" w:after="120" w:line="240" w:lineRule="auto"/>
        <w:ind w:left="851" w:hanging="851"/>
        <w:jc w:val="both"/>
      </w:pPr>
      <w:bookmarkStart w:id="530" w:name="_Toc175558659"/>
      <w:r>
        <w:t>System support files</w:t>
      </w:r>
      <w:bookmarkEnd w:id="530"/>
    </w:p>
    <w:p w14:paraId="1E05914D" w14:textId="4344C662" w:rsidR="00C52566" w:rsidRPr="00391875" w:rsidRDefault="00C52566" w:rsidP="00391875">
      <w:pPr>
        <w:spacing w:after="120" w:line="240" w:lineRule="auto"/>
      </w:pPr>
      <w:r w:rsidRPr="00391875">
        <w:t>System support files used with the S-101 ENC Product Specification follow the general S-100 Framework principles without any specific S-101 ENC Product Specification restrictions. System support files include</w:t>
      </w:r>
      <w:r w:rsidR="00E36B0F" w:rsidRPr="00391875">
        <w:t xml:space="preserve"> the</w:t>
      </w:r>
      <w:r w:rsidRPr="00391875">
        <w:t xml:space="preserve"> Feature, Portrayal and Interoperability Catalogues</w:t>
      </w:r>
      <w:r w:rsidR="00E36B0F" w:rsidRPr="00391875">
        <w:t>;</w:t>
      </w:r>
      <w:r w:rsidRPr="00391875">
        <w:t xml:space="preserve"> Language packs for Catalogues</w:t>
      </w:r>
      <w:r w:rsidR="00E36B0F" w:rsidRPr="00391875">
        <w:t>;</w:t>
      </w:r>
      <w:r w:rsidRPr="00391875">
        <w:t xml:space="preserve"> and other </w:t>
      </w:r>
      <w:r w:rsidR="00E36B0F" w:rsidRPr="00391875">
        <w:t>s</w:t>
      </w:r>
      <w:r w:rsidRPr="00391875">
        <w:t xml:space="preserve">ystem </w:t>
      </w:r>
      <w:r w:rsidR="00E36B0F" w:rsidRPr="00391875">
        <w:t>s</w:t>
      </w:r>
      <w:r w:rsidRPr="00391875">
        <w:t>upport files</w:t>
      </w:r>
      <w:r w:rsidR="00E36B0F" w:rsidRPr="00391875">
        <w:t xml:space="preserve"> as required</w:t>
      </w:r>
      <w:r w:rsidRPr="00391875">
        <w:t>.</w:t>
      </w:r>
    </w:p>
    <w:p w14:paraId="0A167A12" w14:textId="3437B3D4" w:rsidR="00E73EDF" w:rsidRPr="00EE1D62" w:rsidRDefault="00E36B0F" w:rsidP="00E36276">
      <w:pPr>
        <w:pStyle w:val="Heading3"/>
        <w:tabs>
          <w:tab w:val="clear" w:pos="660"/>
          <w:tab w:val="clear" w:pos="880"/>
          <w:tab w:val="left" w:pos="851"/>
        </w:tabs>
        <w:spacing w:before="120" w:after="120" w:line="240" w:lineRule="auto"/>
        <w:ind w:left="851" w:hanging="851"/>
        <w:jc w:val="both"/>
      </w:pPr>
      <w:bookmarkStart w:id="531" w:name="_Toc169203101"/>
      <w:bookmarkStart w:id="532" w:name="_Toc170072431"/>
      <w:bookmarkStart w:id="533" w:name="_Toc175558660"/>
      <w:bookmarkStart w:id="534" w:name="_Toc510784348"/>
      <w:bookmarkStart w:id="535" w:name="_Toc510785497"/>
      <w:bookmarkStart w:id="536" w:name="_Toc226430998"/>
      <w:bookmarkStart w:id="537" w:name="_Toc225065202"/>
      <w:bookmarkStart w:id="538" w:name="_Toc439685314"/>
      <w:bookmarkStart w:id="539" w:name="_Toc225648345"/>
      <w:bookmarkStart w:id="540" w:name="_Toc175558661"/>
      <w:bookmarkEnd w:id="531"/>
      <w:bookmarkEnd w:id="532"/>
      <w:bookmarkEnd w:id="533"/>
      <w:bookmarkEnd w:id="534"/>
      <w:bookmarkEnd w:id="535"/>
      <w:r>
        <w:t>ENC s</w:t>
      </w:r>
      <w:r w:rsidR="007653F1" w:rsidRPr="00EE1D62">
        <w:t xml:space="preserve">upport </w:t>
      </w:r>
      <w:r w:rsidR="00D24503">
        <w:t>f</w:t>
      </w:r>
      <w:r w:rsidR="00D24503" w:rsidRPr="00EE1D62">
        <w:t xml:space="preserve">ile </w:t>
      </w:r>
      <w:bookmarkEnd w:id="536"/>
      <w:bookmarkEnd w:id="537"/>
      <w:bookmarkEnd w:id="538"/>
      <w:bookmarkEnd w:id="539"/>
      <w:r>
        <w:t>n</w:t>
      </w:r>
      <w:r w:rsidRPr="00EE1D62">
        <w:t>aming</w:t>
      </w:r>
      <w:bookmarkEnd w:id="540"/>
    </w:p>
    <w:p w14:paraId="1B55B6AB" w14:textId="125E813B" w:rsidR="00E73EDF" w:rsidRPr="00EE1D62" w:rsidRDefault="007653F1" w:rsidP="00E36276">
      <w:pPr>
        <w:spacing w:after="120" w:line="240" w:lineRule="auto"/>
      </w:pPr>
      <w:r w:rsidRPr="00EE1D62">
        <w:t xml:space="preserve">All </w:t>
      </w:r>
      <w:r w:rsidR="00E36B0F">
        <w:t xml:space="preserve">ENC </w:t>
      </w:r>
      <w:r w:rsidRPr="00EE1D62">
        <w:t xml:space="preserve">support files must have unique universal file identifiers. The file identifier of support information should not be used to describe the physical content of the file. The </w:t>
      </w:r>
      <w:r w:rsidR="00E36B0F">
        <w:t xml:space="preserve">ENC </w:t>
      </w:r>
      <w:r w:rsidRPr="00EE1D62">
        <w:t>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3F11EB00"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 xml:space="preserve">In this encoding the </w:t>
      </w:r>
      <w:r w:rsidR="00E36B0F">
        <w:rPr>
          <w:rFonts w:eastAsia="Times New Roman" w:cs="Arial"/>
          <w:lang w:eastAsia="en-US"/>
        </w:rPr>
        <w:t xml:space="preserve">ENC </w:t>
      </w:r>
      <w:r w:rsidRPr="00EE1D62">
        <w:rPr>
          <w:rFonts w:eastAsia="Times New Roman" w:cs="Arial"/>
          <w:lang w:eastAsia="en-US"/>
        </w:rPr>
        <w:t>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7E4F3759" w:rsidR="00EC5278" w:rsidRPr="00EE1D62" w:rsidRDefault="00EC5278" w:rsidP="001D02B5">
      <w:pPr>
        <w:numPr>
          <w:ilvl w:val="0"/>
          <w:numId w:val="18"/>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w:t>
      </w:r>
      <w:r w:rsidR="00E36B0F">
        <w:rPr>
          <w:rFonts w:eastAsia="Times New Roman" w:cs="Arial"/>
          <w:lang w:eastAsia="en-US"/>
        </w:rPr>
        <w:t xml:space="preserve">ENC </w:t>
      </w:r>
      <w:r w:rsidRPr="00EE1D62">
        <w:rPr>
          <w:rFonts w:eastAsia="Times New Roman" w:cs="Arial"/>
          <w:lang w:eastAsia="en-US"/>
        </w:rPr>
        <w:t>support file as applicable to an S-101 dataset (mandatory).</w:t>
      </w:r>
    </w:p>
    <w:p w14:paraId="1F569DBB" w14:textId="23343AF5" w:rsidR="00E73EDF" w:rsidRPr="00EE1D62" w:rsidRDefault="00812B6A" w:rsidP="001D02B5">
      <w:pPr>
        <w:numPr>
          <w:ilvl w:val="0"/>
          <w:numId w:val="18"/>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E36B0F">
        <w:rPr>
          <w:rFonts w:eastAsia="Times New Roman" w:cs="Arial"/>
          <w:lang w:eastAsia="en-US"/>
        </w:rPr>
        <w:t xml:space="preserve">ENC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C3F1302" w:rsidR="00E73EDF" w:rsidRPr="00EE1D62" w:rsidRDefault="00812B6A" w:rsidP="001D02B5">
      <w:pPr>
        <w:numPr>
          <w:ilvl w:val="0"/>
          <w:numId w:val="18"/>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36B0F">
        <w:rPr>
          <w:lang w:eastAsia="en-US"/>
        </w:rPr>
        <w:t xml:space="preserve">ENC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57FAA6E7" w:rsidR="00E73EDF" w:rsidRPr="00EE1D62" w:rsidRDefault="007653F1" w:rsidP="001D02B5">
      <w:pPr>
        <w:numPr>
          <w:ilvl w:val="0"/>
          <w:numId w:val="18"/>
        </w:numPr>
        <w:autoSpaceDE w:val="0"/>
        <w:autoSpaceDN w:val="0"/>
        <w:adjustRightInd w:val="0"/>
        <w:spacing w:after="120" w:line="240" w:lineRule="auto"/>
        <w:ind w:left="567" w:hanging="283"/>
      </w:pPr>
      <w:r w:rsidRPr="00EE1D62">
        <w:rPr>
          <w:lang w:eastAsia="en-US"/>
        </w:rPr>
        <w:t xml:space="preserve">.EEE – </w:t>
      </w:r>
      <w:r w:rsidR="00E36B0F">
        <w:rPr>
          <w:lang w:eastAsia="en-US"/>
        </w:rPr>
        <w:t xml:space="preserve">ENC </w:t>
      </w:r>
      <w:r w:rsidRPr="00EE1D62">
        <w:rPr>
          <w:lang w:eastAsia="en-US"/>
        </w:rPr>
        <w:t>support file extension. (TXT or TIF)</w:t>
      </w:r>
      <w:r w:rsidR="005511DB" w:rsidRPr="00EE1D62">
        <w:rPr>
          <w:lang w:eastAsia="en-US"/>
        </w:rPr>
        <w:t>.</w:t>
      </w:r>
    </w:p>
    <w:p w14:paraId="5BCE2376" w14:textId="1446DB23"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41" w:name="_Toc510784350"/>
      <w:bookmarkStart w:id="542" w:name="_Toc510785499"/>
      <w:bookmarkStart w:id="543" w:name="_Toc513198140"/>
      <w:bookmarkStart w:id="544" w:name="_Toc515440392"/>
      <w:bookmarkStart w:id="545" w:name="_Toc517858909"/>
      <w:bookmarkStart w:id="546" w:name="_Toc519859149"/>
      <w:bookmarkStart w:id="547" w:name="_Toc521495193"/>
      <w:bookmarkStart w:id="548" w:name="_Toc527117806"/>
      <w:bookmarkStart w:id="549" w:name="_Toc527620333"/>
      <w:bookmarkStart w:id="550" w:name="_Toc529974575"/>
      <w:bookmarkStart w:id="551" w:name="_Toc510784351"/>
      <w:bookmarkStart w:id="552" w:name="_Toc510785500"/>
      <w:bookmarkStart w:id="553" w:name="_Toc513198141"/>
      <w:bookmarkStart w:id="554" w:name="_Toc515440393"/>
      <w:bookmarkStart w:id="555" w:name="_Toc517858910"/>
      <w:bookmarkStart w:id="556" w:name="_Toc519859150"/>
      <w:bookmarkStart w:id="557" w:name="_Toc521495194"/>
      <w:bookmarkStart w:id="558" w:name="_Toc527117807"/>
      <w:bookmarkStart w:id="559" w:name="_Toc527620334"/>
      <w:bookmarkStart w:id="560" w:name="_Toc529974576"/>
      <w:bookmarkStart w:id="561" w:name="_Toc510785501"/>
      <w:bookmarkStart w:id="562" w:name="_Toc510784352"/>
      <w:bookmarkStart w:id="563" w:name="_Toc513198142"/>
      <w:bookmarkStart w:id="564" w:name="_Toc515440394"/>
      <w:bookmarkStart w:id="565" w:name="_Toc517858911"/>
      <w:bookmarkStart w:id="566" w:name="_Toc519859151"/>
      <w:bookmarkStart w:id="567" w:name="_Toc521495195"/>
      <w:bookmarkStart w:id="568" w:name="_Toc527117808"/>
      <w:bookmarkStart w:id="569" w:name="_Toc527620335"/>
      <w:bookmarkStart w:id="570" w:name="_Toc529974577"/>
      <w:bookmarkStart w:id="571" w:name="_Toc439685315"/>
      <w:bookmarkStart w:id="572" w:name="_Toc175558662"/>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71"/>
      <w:bookmarkEnd w:id="572"/>
    </w:p>
    <w:p w14:paraId="648FA29F" w14:textId="45E1D26B"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When a support file</w:t>
      </w:r>
      <w:r w:rsidR="00BE0FE7">
        <w:rPr>
          <w:rFonts w:cs="Arial"/>
          <w:lang w:eastAsia="en-US"/>
        </w:rPr>
        <w:t xml:space="preserve"> </w:t>
      </w:r>
      <w:r w:rsidRPr="00EE1D62">
        <w:rPr>
          <w:rFonts w:cs="Arial"/>
          <w:lang w:eastAsia="en-US"/>
        </w:rPr>
        <w:t xml:space="preserve">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04B856EB" w14:textId="36B0ED8A" w:rsidR="00190644" w:rsidRDefault="007653F1" w:rsidP="000559BE">
      <w:pPr>
        <w:autoSpaceDE w:val="0"/>
        <w:autoSpaceDN w:val="0"/>
        <w:adjustRightInd w:val="0"/>
        <w:spacing w:after="120" w:line="240" w:lineRule="auto"/>
        <w:rPr>
          <w:rFonts w:cs="Arial"/>
          <w:lang w:val="en-US" w:eastAsia="en-US"/>
        </w:rPr>
      </w:pPr>
      <w:r w:rsidRPr="00EE1D62">
        <w:rPr>
          <w:rFonts w:cs="Arial"/>
          <w:lang w:eastAsia="en-US"/>
        </w:rPr>
        <w:t>The “</w:t>
      </w:r>
      <w:proofErr w:type="spellStart"/>
      <w:r w:rsidR="000412B0">
        <w:rPr>
          <w:rFonts w:cs="Arial"/>
          <w:lang w:eastAsia="en-US"/>
        </w:rPr>
        <w:t>revisionStatus</w:t>
      </w:r>
      <w:proofErr w:type="spellEnd"/>
      <w:r w:rsidRPr="00EE1D62">
        <w:rPr>
          <w:rFonts w:cs="Arial"/>
          <w:lang w:eastAsia="en-US"/>
        </w:rPr>
        <w:t>” fi</w:t>
      </w:r>
      <w:r w:rsidR="000559BE">
        <w:rPr>
          <w:rFonts w:cs="Arial"/>
          <w:lang w:eastAsia="en-US"/>
        </w:rPr>
        <w:t xml:space="preserve">eld of the </w:t>
      </w:r>
      <w:r w:rsidR="00BE0FE7">
        <w:rPr>
          <w:rFonts w:cs="Arial"/>
          <w:lang w:eastAsia="en-US"/>
        </w:rPr>
        <w:t xml:space="preserve">support file </w:t>
      </w:r>
      <w:r w:rsidR="000559BE">
        <w:rPr>
          <w:rFonts w:cs="Arial"/>
          <w:lang w:eastAsia="en-US"/>
        </w:rPr>
        <w:t>discovery metadata</w:t>
      </w:r>
      <w:r w:rsidR="00BE0FE7">
        <w:rPr>
          <w:rFonts w:cs="Arial"/>
          <w:lang w:eastAsia="en-US"/>
        </w:rPr>
        <w:t xml:space="preserve"> defines if the support file is</w:t>
      </w:r>
      <w:r w:rsidR="007F0E40" w:rsidRPr="00EE1D62">
        <w:rPr>
          <w:rFonts w:cs="Arial"/>
          <w:lang w:val="en-US" w:eastAsia="en-US"/>
        </w:rPr>
        <w:t xml:space="preserve"> new, replace</w:t>
      </w:r>
      <w:r w:rsidR="000559BE">
        <w:rPr>
          <w:rFonts w:cs="Arial"/>
          <w:lang w:val="en-US" w:eastAsia="en-US"/>
        </w:rPr>
        <w:t xml:space="preserve">ment </w:t>
      </w:r>
      <w:r w:rsidR="00BE0FE7">
        <w:rPr>
          <w:rFonts w:cs="Arial"/>
          <w:lang w:val="en-US" w:eastAsia="en-US"/>
        </w:rPr>
        <w:t xml:space="preserve">or </w:t>
      </w:r>
      <w:r w:rsidR="000559BE">
        <w:rPr>
          <w:rFonts w:cs="Arial"/>
          <w:lang w:val="en-US" w:eastAsia="en-US"/>
        </w:rPr>
        <w:t>deletion.</w:t>
      </w:r>
    </w:p>
    <w:p w14:paraId="503FEEE5" w14:textId="3C95A8D7" w:rsidR="000F67E8" w:rsidRDefault="006B5C0E" w:rsidP="000559BE">
      <w:pPr>
        <w:autoSpaceDE w:val="0"/>
        <w:autoSpaceDN w:val="0"/>
        <w:adjustRightInd w:val="0"/>
        <w:spacing w:after="120" w:line="240" w:lineRule="auto"/>
        <w:rPr>
          <w:rFonts w:cs="Arial"/>
          <w:lang w:eastAsia="en-US"/>
        </w:rPr>
      </w:pPr>
      <w:r>
        <w:rPr>
          <w:rFonts w:cs="Arial"/>
          <w:lang w:val="en-US" w:eastAsia="en-US"/>
        </w:rPr>
        <w:t>The “purpose” field of catalogue discovery metadata defines if the Catalogue is a new edition or a cancellation.</w:t>
      </w:r>
    </w:p>
    <w:p w14:paraId="49E629B1" w14:textId="6E007764" w:rsidR="00E73EDF" w:rsidRPr="00EE1D62" w:rsidRDefault="000F67E8" w:rsidP="00331707">
      <w:pPr>
        <w:autoSpaceDE w:val="0"/>
        <w:autoSpaceDN w:val="0"/>
        <w:adjustRightInd w:val="0"/>
        <w:spacing w:after="120" w:line="240" w:lineRule="auto"/>
        <w:rPr>
          <w:rFonts w:eastAsia="Times New Roman" w:cs="Arial"/>
          <w:lang w:eastAsia="en-US"/>
        </w:rPr>
      </w:pPr>
      <w:r>
        <w:rPr>
          <w:rFonts w:cs="Arial"/>
          <w:lang w:eastAsia="en-US"/>
        </w:rPr>
        <w:t>S</w:t>
      </w:r>
      <w:r w:rsidR="006B5C0E" w:rsidRPr="00EE1D62">
        <w:rPr>
          <w:rFonts w:cs="Arial"/>
          <w:lang w:eastAsia="en-US"/>
        </w:rPr>
        <w:t xml:space="preserve">upport </w:t>
      </w:r>
      <w:r w:rsidR="007653F1" w:rsidRPr="00EE1D62">
        <w:rPr>
          <w:rFonts w:cs="Arial"/>
          <w:lang w:eastAsia="en-US"/>
        </w:rPr>
        <w:t>file</w:t>
      </w:r>
      <w:r>
        <w:rPr>
          <w:rFonts w:cs="Arial"/>
          <w:lang w:eastAsia="en-US"/>
        </w:rPr>
        <w:t>s</w:t>
      </w:r>
      <w:r w:rsidR="007653F1" w:rsidRPr="00EE1D62">
        <w:rPr>
          <w:rFonts w:cs="Arial"/>
          <w:lang w:eastAsia="en-US"/>
        </w:rPr>
        <w:t xml:space="preserve"> carrying the “deletion”</w:t>
      </w:r>
      <w:r w:rsidR="006B5C0E">
        <w:rPr>
          <w:rFonts w:cs="Arial"/>
          <w:lang w:eastAsia="en-US"/>
        </w:rPr>
        <w:t xml:space="preserve"> or “cancellation”</w:t>
      </w:r>
      <w:r w:rsidR="007653F1" w:rsidRPr="00EE1D62">
        <w:rPr>
          <w:rFonts w:cs="Arial"/>
          <w:lang w:eastAsia="en-US"/>
        </w:rPr>
        <w:t xml:space="preserve"> flag must be removed</w:t>
      </w:r>
      <w:r w:rsidR="000559BE">
        <w:rPr>
          <w:rFonts w:cs="Arial"/>
          <w:lang w:eastAsia="en-US"/>
        </w:rPr>
        <w:t xml:space="preserve"> </w:t>
      </w:r>
      <w:r w:rsidR="006B5C0E">
        <w:rPr>
          <w:rFonts w:cs="Arial"/>
          <w:lang w:eastAsia="en-US"/>
        </w:rPr>
        <w:t>or archived</w:t>
      </w:r>
      <w:r w:rsidR="00331707">
        <w:rPr>
          <w:rFonts w:cs="Arial"/>
          <w:lang w:eastAsia="en-US"/>
        </w:rPr>
        <w:t>.</w:t>
      </w:r>
      <w:r w:rsidR="006B5C0E">
        <w:rPr>
          <w:rFonts w:cs="Arial"/>
          <w:lang w:eastAsia="en-US"/>
        </w:rPr>
        <w:t xml:space="preserve"> </w:t>
      </w:r>
      <w:r w:rsidR="00331707">
        <w:rPr>
          <w:rFonts w:cs="Arial"/>
          <w:lang w:eastAsia="en-US"/>
        </w:rPr>
        <w:t>Upon receiving an</w:t>
      </w:r>
      <w:r w:rsidR="005276E2">
        <w:rPr>
          <w:rFonts w:eastAsia="Times New Roman" w:cs="Arial"/>
          <w:lang w:eastAsia="en-US"/>
        </w:rPr>
        <w:t xml:space="preserve"> ENC support file</w:t>
      </w:r>
      <w:r w:rsidR="006A7B8C">
        <w:rPr>
          <w:rFonts w:eastAsia="Times New Roman" w:cs="Arial"/>
          <w:lang w:eastAsia="en-US"/>
        </w:rPr>
        <w:t xml:space="preserve"> </w:t>
      </w:r>
      <w:r w:rsidR="006A7B8C" w:rsidRPr="00054DC7">
        <w:rPr>
          <w:rFonts w:eastAsia="Times New Roman" w:cs="Arial"/>
          <w:lang w:eastAsia="en-US"/>
        </w:rPr>
        <w:t>with the “</w:t>
      </w:r>
      <w:proofErr w:type="spellStart"/>
      <w:r w:rsidR="006A7B8C" w:rsidRPr="00054DC7">
        <w:rPr>
          <w:rFonts w:eastAsia="Times New Roman" w:cs="Arial"/>
          <w:lang w:eastAsia="en-US"/>
        </w:rPr>
        <w:t>SupportFileDiscoveryMetadata</w:t>
      </w:r>
      <w:proofErr w:type="spellEnd"/>
      <w:r w:rsidR="006A7B8C" w:rsidRPr="00054DC7">
        <w:rPr>
          <w:rFonts w:eastAsia="Times New Roman" w:cs="Arial"/>
          <w:lang w:eastAsia="en-US"/>
        </w:rPr>
        <w:t>” field “</w:t>
      </w:r>
      <w:proofErr w:type="spellStart"/>
      <w:r w:rsidR="006A7B8C" w:rsidRPr="00054DC7">
        <w:rPr>
          <w:rFonts w:eastAsia="Times New Roman" w:cs="Arial"/>
          <w:lang w:eastAsia="en-US"/>
        </w:rPr>
        <w:t>revisionStatus</w:t>
      </w:r>
      <w:proofErr w:type="spellEnd"/>
      <w:r w:rsidR="006A7B8C" w:rsidRPr="00054DC7">
        <w:rPr>
          <w:rFonts w:eastAsia="Times New Roman" w:cs="Arial"/>
          <w:lang w:eastAsia="en-US"/>
        </w:rPr>
        <w:t>” populated as “deletion” is received</w:t>
      </w:r>
      <w:r w:rsidR="007653F1" w:rsidRPr="00EE1D62">
        <w:rPr>
          <w:rFonts w:eastAsia="Times New Roman" w:cs="Arial"/>
          <w:lang w:eastAsia="en-US"/>
        </w:rPr>
        <w:t>, the system software must check to see whether any feature</w:t>
      </w:r>
      <w:r w:rsidR="005276E2">
        <w:rPr>
          <w:rFonts w:eastAsia="Times New Roman" w:cs="Arial"/>
          <w:lang w:eastAsia="en-US"/>
        </w:rPr>
        <w:t>s</w:t>
      </w:r>
      <w:r w:rsidR="007653F1" w:rsidRPr="00EE1D62">
        <w:rPr>
          <w:rFonts w:eastAsia="Times New Roman" w:cs="Arial"/>
          <w:lang w:eastAsia="en-US"/>
        </w:rPr>
        <w:t xml:space="preserve"> </w:t>
      </w:r>
      <w:r w:rsidR="00954759" w:rsidRPr="00EE1D62">
        <w:rPr>
          <w:rFonts w:eastAsia="Times New Roman" w:cs="Arial"/>
          <w:lang w:eastAsia="en-US"/>
        </w:rPr>
        <w:t xml:space="preserve">reference </w:t>
      </w:r>
      <w:r w:rsidR="007653F1" w:rsidRPr="00EE1D62">
        <w:rPr>
          <w:rFonts w:eastAsia="Times New Roman" w:cs="Arial"/>
          <w:lang w:eastAsia="en-US"/>
        </w:rPr>
        <w:t xml:space="preserve">the </w:t>
      </w:r>
      <w:r w:rsidR="005276E2">
        <w:rPr>
          <w:rFonts w:eastAsia="Times New Roman" w:cs="Arial"/>
          <w:lang w:eastAsia="en-US"/>
        </w:rPr>
        <w:t xml:space="preserve">ENC support </w:t>
      </w:r>
      <w:r w:rsidR="007653F1" w:rsidRPr="00EE1D62">
        <w:rPr>
          <w:rFonts w:eastAsia="Times New Roman" w:cs="Arial"/>
          <w:lang w:eastAsia="en-US"/>
        </w:rPr>
        <w:t>file</w:t>
      </w:r>
      <w:r w:rsidR="00636F2B">
        <w:rPr>
          <w:rFonts w:eastAsia="Times New Roman" w:cs="Arial"/>
          <w:lang w:eastAsia="en-US"/>
        </w:rPr>
        <w:t xml:space="preserve"> prior to</w:t>
      </w:r>
      <w:r w:rsidR="007653F1" w:rsidRPr="00EE1D62">
        <w:rPr>
          <w:rFonts w:eastAsia="Times New Roman" w:cs="Arial"/>
          <w:lang w:eastAsia="en-US"/>
        </w:rPr>
        <w:t xml:space="preserve"> </w:t>
      </w:r>
      <w:r w:rsidR="00636F2B" w:rsidRPr="00EE1D62">
        <w:rPr>
          <w:rFonts w:eastAsia="Times New Roman" w:cs="Arial"/>
          <w:lang w:eastAsia="en-US"/>
        </w:rPr>
        <w:t>delet</w:t>
      </w:r>
      <w:r w:rsidR="00636F2B">
        <w:rPr>
          <w:rFonts w:eastAsia="Times New Roman" w:cs="Arial"/>
          <w:lang w:eastAsia="en-US"/>
        </w:rPr>
        <w:t xml:space="preserve">ing </w:t>
      </w:r>
      <w:r w:rsidR="00C670EB">
        <w:rPr>
          <w:rFonts w:eastAsia="Times New Roman" w:cs="Arial"/>
          <w:lang w:eastAsia="en-US"/>
        </w:rPr>
        <w:t>or archiv</w:t>
      </w:r>
      <w:r w:rsidR="00636F2B">
        <w:rPr>
          <w:rFonts w:eastAsia="Times New Roman" w:cs="Arial"/>
          <w:lang w:eastAsia="en-US"/>
        </w:rPr>
        <w:t>ing</w:t>
      </w:r>
      <w:r w:rsidR="00C670EB">
        <w:rPr>
          <w:rFonts w:eastAsia="Times New Roman" w:cs="Arial"/>
          <w:lang w:eastAsia="en-US"/>
        </w:rPr>
        <w:t xml:space="preserve"> </w:t>
      </w:r>
      <w:r w:rsidR="00636F2B">
        <w:rPr>
          <w:rFonts w:eastAsia="Times New Roman" w:cs="Arial"/>
          <w:lang w:eastAsia="en-US"/>
        </w:rPr>
        <w:t>the file</w:t>
      </w:r>
      <w:r w:rsidR="007653F1" w:rsidRPr="00EE1D62">
        <w:rPr>
          <w:rFonts w:eastAsia="Times New Roman" w:cs="Arial"/>
          <w:lang w:eastAsia="en-US"/>
        </w:rPr>
        <w:t>.</w:t>
      </w:r>
    </w:p>
    <w:p w14:paraId="452A6F81" w14:textId="40E45EE5" w:rsidR="007F0E40" w:rsidRPr="00EC74DC" w:rsidRDefault="007653F1" w:rsidP="000559BE">
      <w:pPr>
        <w:spacing w:after="120" w:line="240" w:lineRule="auto"/>
        <w:rPr>
          <w:rFonts w:cs="Arial"/>
          <w:lang w:eastAsia="en-US"/>
        </w:rPr>
      </w:pPr>
      <w:r w:rsidRPr="00EC74DC">
        <w:rPr>
          <w:rFonts w:cs="Arial"/>
          <w:lang w:eastAsia="en-US"/>
        </w:rPr>
        <w:t>Support files</w:t>
      </w:r>
      <w:r w:rsidR="00280665">
        <w:rPr>
          <w:rFonts w:cs="Arial"/>
          <w:lang w:eastAsia="en-US"/>
        </w:rPr>
        <w:t>, with the exception of Catalogue files,</w:t>
      </w:r>
      <w:r w:rsidRPr="00EC74DC">
        <w:rPr>
          <w:rFonts w:cs="Arial"/>
          <w:lang w:eastAsia="en-US"/>
        </w:rPr>
        <w:t xml:space="preserve">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280665">
        <w:rPr>
          <w:rFonts w:cs="Arial"/>
          <w:lang w:eastAsia="en-US"/>
        </w:rPr>
        <w:t xml:space="preserve"> named SUPPORT_FILES</w:t>
      </w:r>
      <w:r w:rsidRPr="00EC74DC">
        <w:rPr>
          <w:rFonts w:cs="Arial"/>
          <w:lang w:eastAsia="en-US"/>
        </w:rPr>
        <w:t>.</w:t>
      </w:r>
      <w:r w:rsidR="00A41D4D">
        <w:rPr>
          <w:rFonts w:cs="Arial"/>
          <w:lang w:eastAsia="en-US"/>
        </w:rPr>
        <w:t xml:space="preserve"> The Catalogue files must be stored within the Exchange Set in a folder named “CATALOGUES”. </w:t>
      </w:r>
      <w:r w:rsidR="00A41D4D">
        <w:rPr>
          <w:rFonts w:cs="Arial"/>
          <w:lang w:val="en-US" w:eastAsia="en-US"/>
        </w:rPr>
        <w:t>R</w:t>
      </w:r>
      <w:r w:rsidR="00A41D4D" w:rsidRPr="00EC74DC">
        <w:rPr>
          <w:rFonts w:cs="Arial"/>
          <w:lang w:val="en-US" w:eastAsia="en-US"/>
        </w:rPr>
        <w:t xml:space="preserve">efer to </w:t>
      </w:r>
      <w:r w:rsidR="00A41D4D">
        <w:rPr>
          <w:rFonts w:cs="Arial"/>
          <w:lang w:val="en-US" w:eastAsia="en-US"/>
        </w:rPr>
        <w:t xml:space="preserve">S-100 Part 17, clause 17-4.2 Figure </w:t>
      </w:r>
      <w:r w:rsidR="00A41D4D" w:rsidRPr="00A40D08">
        <w:rPr>
          <w:rFonts w:cs="Arial"/>
          <w:lang w:val="en-US" w:eastAsia="en-US"/>
        </w:rPr>
        <w:t>17-3 – An S-100 Exchange Set folder structure</w:t>
      </w:r>
      <w:r w:rsidR="00A41D4D">
        <w:rPr>
          <w:rFonts w:cs="Arial"/>
          <w:lang w:val="en-US" w:eastAsia="en-US"/>
        </w:rPr>
        <w:t>.</w:t>
      </w:r>
    </w:p>
    <w:p w14:paraId="0F06E603" w14:textId="278BF102"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use of a</w:t>
      </w:r>
      <w:r w:rsidR="00A41D4D">
        <w:rPr>
          <w:rFonts w:cs="Arial"/>
          <w:lang w:val="en-US" w:eastAsia="en-US"/>
        </w:rPr>
        <w:t xml:space="preserve">n ENC </w:t>
      </w:r>
      <w:r w:rsidRPr="00EC74DC">
        <w:rPr>
          <w:rFonts w:cs="Arial"/>
          <w:lang w:val="en-US" w:eastAsia="en-US"/>
        </w:rPr>
        <w:t xml:space="preserve">support file name after a deletion is possible only if the </w:t>
      </w:r>
      <w:r w:rsidR="00A41D4D">
        <w:rPr>
          <w:rFonts w:cs="Arial"/>
          <w:lang w:val="en-US" w:eastAsia="en-US"/>
        </w:rPr>
        <w:t xml:space="preserve">ENC </w:t>
      </w:r>
      <w:r w:rsidRPr="00EC74DC">
        <w:rPr>
          <w:rFonts w:cs="Arial"/>
          <w:lang w:val="en-US" w:eastAsia="en-US"/>
        </w:rPr>
        <w:t xml:space="preserve">support file edition number is higher than the previous edition number before </w:t>
      </w:r>
      <w:r w:rsidR="00A41D4D">
        <w:rPr>
          <w:rFonts w:cs="Arial"/>
          <w:lang w:val="en-US" w:eastAsia="en-US"/>
        </w:rPr>
        <w:t xml:space="preserve">the </w:t>
      </w:r>
      <w:r w:rsidRPr="00EC74DC">
        <w:rPr>
          <w:rFonts w:cs="Arial"/>
          <w:lang w:val="en-US" w:eastAsia="en-US"/>
        </w:rPr>
        <w:t>deletion.</w:t>
      </w:r>
    </w:p>
    <w:p w14:paraId="0A30B043" w14:textId="31FFACD6"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08E6A461" w14:textId="3EA990B9" w:rsidR="006D018A" w:rsidRPr="00EC74DC" w:rsidRDefault="006D018A" w:rsidP="000559BE">
      <w:pPr>
        <w:spacing w:after="120" w:line="240" w:lineRule="auto"/>
        <w:rPr>
          <w:rFonts w:cs="Arial"/>
          <w:lang w:val="en-US" w:eastAsia="en-US"/>
        </w:rPr>
      </w:pPr>
      <w:r w:rsidRPr="00EC74DC">
        <w:rPr>
          <w:rFonts w:cs="Arial"/>
          <w:lang w:val="en-US" w:eastAsia="en-US"/>
        </w:rPr>
        <w:t>If a</w:t>
      </w:r>
      <w:r w:rsidR="00A41D4D">
        <w:rPr>
          <w:rFonts w:cs="Arial"/>
          <w:lang w:val="en-US" w:eastAsia="en-US"/>
        </w:rPr>
        <w:t xml:space="preserve">n ENC </w:t>
      </w:r>
      <w:r w:rsidRPr="00EC74DC">
        <w:rPr>
          <w:rFonts w:cs="Arial"/>
          <w:lang w:val="en-US" w:eastAsia="en-US"/>
        </w:rPr>
        <w:t xml:space="preserve">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096B5C45" w14:textId="5C2426E5" w:rsidR="00F03E4F" w:rsidRDefault="006D018A" w:rsidP="000559BE">
      <w:pPr>
        <w:spacing w:after="120" w:line="240" w:lineRule="auto"/>
        <w:rPr>
          <w:rFonts w:cs="Arial"/>
          <w:lang w:val="en-US" w:eastAsia="en-US"/>
        </w:rPr>
      </w:pPr>
      <w:r w:rsidRPr="00EC74DC">
        <w:rPr>
          <w:rFonts w:cs="Arial"/>
          <w:lang w:val="en-US" w:eastAsia="en-US"/>
        </w:rPr>
        <w:lastRenderedPageBreak/>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w:t>
      </w:r>
      <w:r w:rsidR="00A41D4D">
        <w:rPr>
          <w:rFonts w:cs="Arial"/>
          <w:lang w:val="en-US" w:eastAsia="en-US"/>
        </w:rPr>
        <w:t xml:space="preserve">n ENC </w:t>
      </w:r>
      <w:r w:rsidRPr="00EC74DC">
        <w:rPr>
          <w:rFonts w:cs="Arial"/>
          <w:lang w:val="en-US" w:eastAsia="en-US"/>
        </w:rPr>
        <w:t>support file contains changes not applicable to all previous associated features, a completely new</w:t>
      </w:r>
      <w:r w:rsidR="000559BE">
        <w:rPr>
          <w:rFonts w:cs="Arial"/>
          <w:lang w:val="en-US" w:eastAsia="en-US"/>
        </w:rPr>
        <w:t xml:space="preserve"> </w:t>
      </w:r>
      <w:r w:rsidR="00A41D4D">
        <w:rPr>
          <w:rFonts w:cs="Arial"/>
          <w:lang w:val="en-US" w:eastAsia="en-US"/>
        </w:rPr>
        <w:t xml:space="preserve">ENC support </w:t>
      </w:r>
      <w:r w:rsidR="000559BE">
        <w:rPr>
          <w:rFonts w:cs="Arial"/>
          <w:lang w:val="en-US" w:eastAsia="en-US"/>
        </w:rPr>
        <w:t xml:space="preserve">file must be created instead. </w:t>
      </w:r>
      <w:r w:rsidRPr="00EC74DC">
        <w:rPr>
          <w:rFonts w:cs="Arial"/>
          <w:lang w:val="en-US" w:eastAsia="en-US"/>
        </w:rPr>
        <w:t xml:space="preserve">This is to maintain the </w:t>
      </w:r>
      <w:r w:rsidR="00A41D4D">
        <w:rPr>
          <w:rFonts w:cs="Arial"/>
          <w:lang w:val="en-US" w:eastAsia="en-US"/>
        </w:rPr>
        <w:t xml:space="preserve">ENC </w:t>
      </w:r>
      <w:r w:rsidRPr="00EC74DC">
        <w:rPr>
          <w:rFonts w:cs="Arial"/>
          <w:lang w:val="en-US" w:eastAsia="en-US"/>
        </w:rPr>
        <w:t xml:space="preserve">support file information </w:t>
      </w:r>
      <w:r w:rsidR="00A41D4D">
        <w:rPr>
          <w:rFonts w:cs="Arial"/>
          <w:lang w:val="en-US" w:eastAsia="en-US"/>
        </w:rPr>
        <w:t>for</w:t>
      </w:r>
      <w:r w:rsidR="00A41D4D" w:rsidRPr="00EC74DC">
        <w:rPr>
          <w:rFonts w:cs="Arial"/>
          <w:lang w:val="en-US" w:eastAsia="en-US"/>
        </w:rPr>
        <w:t xml:space="preserve"> </w:t>
      </w:r>
      <w:r w:rsidRPr="00EC74DC">
        <w:rPr>
          <w:rFonts w:cs="Arial"/>
          <w:lang w:val="en-US" w:eastAsia="en-US"/>
        </w:rPr>
        <w:t>the associated features not</w:t>
      </w:r>
      <w:r w:rsidR="000559BE">
        <w:rPr>
          <w:rFonts w:cs="Arial"/>
          <w:lang w:val="en-US" w:eastAsia="en-US"/>
        </w:rPr>
        <w:t xml:space="preserve"> effected by the changes. </w:t>
      </w:r>
      <w:r w:rsidRPr="00EC74DC">
        <w:rPr>
          <w:rFonts w:cs="Arial"/>
          <w:lang w:val="en-US" w:eastAsia="en-US"/>
        </w:rPr>
        <w:t xml:space="preserve">The associations to the </w:t>
      </w:r>
      <w:r w:rsidR="00F03E4F">
        <w:rPr>
          <w:rFonts w:cs="Arial"/>
          <w:lang w:val="en-US" w:eastAsia="en-US"/>
        </w:rPr>
        <w:t>original</w:t>
      </w:r>
      <w:r w:rsidR="00F03E4F" w:rsidRPr="00EC74DC">
        <w:rPr>
          <w:rFonts w:cs="Arial"/>
          <w:lang w:val="en-US" w:eastAsia="en-US"/>
        </w:rPr>
        <w:t xml:space="preserve"> </w:t>
      </w:r>
      <w:r w:rsidRPr="00EC74DC">
        <w:rPr>
          <w:rFonts w:cs="Arial"/>
          <w:lang w:val="en-US" w:eastAsia="en-US"/>
        </w:rPr>
        <w:t>file must then be removed</w:t>
      </w:r>
      <w:r w:rsidR="00F03E4F">
        <w:rPr>
          <w:rFonts w:cs="Arial"/>
          <w:lang w:val="en-US" w:eastAsia="en-US"/>
        </w:rPr>
        <w:t xml:space="preserve"> for the relevant features</w:t>
      </w:r>
      <w:r w:rsidRPr="00EC74DC">
        <w:rPr>
          <w:rFonts w:cs="Arial"/>
          <w:lang w:val="en-US" w:eastAsia="en-US"/>
        </w:rPr>
        <w:t xml:space="preserve"> and new associations cre</w:t>
      </w:r>
      <w:r w:rsidR="000559BE">
        <w:rPr>
          <w:rFonts w:cs="Arial"/>
          <w:lang w:val="en-US" w:eastAsia="en-US"/>
        </w:rPr>
        <w:t xml:space="preserve">ated for the new </w:t>
      </w:r>
      <w:r w:rsidR="00F03E4F">
        <w:rPr>
          <w:rFonts w:cs="Arial"/>
          <w:lang w:val="en-US" w:eastAsia="en-US"/>
        </w:rPr>
        <w:t xml:space="preserve">ENC </w:t>
      </w:r>
      <w:r w:rsidR="000559BE">
        <w:rPr>
          <w:rFonts w:cs="Arial"/>
          <w:lang w:val="en-US" w:eastAsia="en-US"/>
        </w:rPr>
        <w:t>support file</w:t>
      </w:r>
      <w:r w:rsidR="00F03E4F">
        <w:rPr>
          <w:rFonts w:cs="Arial"/>
          <w:lang w:val="en-US" w:eastAsia="en-US"/>
        </w:rPr>
        <w:t xml:space="preserve"> and applied by ENC update</w:t>
      </w:r>
      <w:r w:rsidR="000559BE">
        <w:rPr>
          <w:rFonts w:cs="Arial"/>
          <w:lang w:val="en-US" w:eastAsia="en-US"/>
        </w:rPr>
        <w:t xml:space="preserve">. </w:t>
      </w:r>
      <w:r w:rsidRPr="00EC74DC">
        <w:rPr>
          <w:rFonts w:cs="Arial"/>
          <w:lang w:val="en-US" w:eastAsia="en-US"/>
        </w:rPr>
        <w:t xml:space="preserve">Features where changes were not applicable will continue to use the </w:t>
      </w:r>
      <w:r w:rsidR="00F03E4F">
        <w:rPr>
          <w:rFonts w:cs="Arial"/>
          <w:lang w:val="en-US" w:eastAsia="en-US"/>
        </w:rPr>
        <w:t>original</w:t>
      </w:r>
      <w:r w:rsidR="00F03E4F" w:rsidRPr="00EC74DC">
        <w:rPr>
          <w:rFonts w:cs="Arial"/>
          <w:lang w:val="en-US" w:eastAsia="en-US"/>
        </w:rPr>
        <w:t xml:space="preserve"> </w:t>
      </w:r>
      <w:r w:rsidR="00F03E4F">
        <w:rPr>
          <w:rFonts w:cs="Arial"/>
          <w:lang w:val="en-US" w:eastAsia="en-US"/>
        </w:rPr>
        <w:t xml:space="preserve">ENC </w:t>
      </w:r>
      <w:r w:rsidRPr="00EC74DC">
        <w:rPr>
          <w:rFonts w:cs="Arial"/>
          <w:lang w:val="en-US" w:eastAsia="en-US"/>
        </w:rPr>
        <w:t>support file.</w:t>
      </w:r>
      <w:r w:rsidR="00F03E4F">
        <w:rPr>
          <w:rFonts w:cs="Arial"/>
          <w:lang w:val="en-US" w:eastAsia="en-US"/>
        </w:rPr>
        <w:t xml:space="preserve"> </w:t>
      </w:r>
    </w:p>
    <w:p w14:paraId="59A9919D" w14:textId="07F79A12" w:rsidR="00E73EDF" w:rsidRPr="00EC74DC" w:rsidRDefault="00F03E4F" w:rsidP="000559BE">
      <w:pPr>
        <w:spacing w:after="120" w:line="240" w:lineRule="auto"/>
        <w:rPr>
          <w:rFonts w:cs="Arial"/>
          <w:lang w:eastAsia="en-US"/>
        </w:rPr>
      </w:pPr>
      <w:r>
        <w:rPr>
          <w:rFonts w:cs="Arial"/>
          <w:lang w:val="en-US" w:eastAsia="en-US"/>
        </w:rPr>
        <w:t>In all cases, the ENC update(s) and the associated new or updated ENC support file(s) must be included in the same Exchange Set.</w:t>
      </w:r>
      <w:r w:rsidR="002E54E8">
        <w:rPr>
          <w:rFonts w:cs="Arial"/>
          <w:lang w:val="en-US" w:eastAsia="en-US"/>
        </w:rPr>
        <w:t xml:space="preserve"> If the original ENC support file’s </w:t>
      </w:r>
      <w:proofErr w:type="spellStart"/>
      <w:r w:rsidR="002E54E8">
        <w:rPr>
          <w:rFonts w:cs="Arial"/>
          <w:lang w:val="en-US" w:eastAsia="en-US"/>
        </w:rPr>
        <w:t>supportFileDiscoveryMetadata</w:t>
      </w:r>
      <w:proofErr w:type="spellEnd"/>
      <w:r w:rsidR="002E54E8">
        <w:rPr>
          <w:rFonts w:cs="Arial"/>
          <w:lang w:val="en-US" w:eastAsia="en-US"/>
        </w:rPr>
        <w:t xml:space="preserve"> “</w:t>
      </w:r>
      <w:proofErr w:type="spellStart"/>
      <w:r w:rsidR="002E54E8">
        <w:rPr>
          <w:rFonts w:cs="Arial"/>
          <w:lang w:val="en-US" w:eastAsia="en-US"/>
        </w:rPr>
        <w:t>supportedResource</w:t>
      </w:r>
      <w:proofErr w:type="spellEnd"/>
      <w:r w:rsidR="002E54E8">
        <w:rPr>
          <w:rFonts w:cs="Arial"/>
          <w:lang w:val="en-US" w:eastAsia="en-US"/>
        </w:rPr>
        <w:t>” was originally populated to reference one of more ENCs, then it can be updated in the CATALOG.XML without adding the original ENC support file in the Exchange set.</w:t>
      </w:r>
    </w:p>
    <w:p w14:paraId="50D10ECD" w14:textId="206DB7C6"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 xml:space="preserve">The following scenario demonstrates the rules related to versioning and issuing of new </w:t>
      </w:r>
      <w:r w:rsidR="00F03E4F">
        <w:rPr>
          <w:rFonts w:eastAsia="Arial" w:cs="Arial"/>
          <w:lang w:val="en-US" w:eastAsia="en-US"/>
        </w:rPr>
        <w:t xml:space="preserve">ENC </w:t>
      </w:r>
      <w:r w:rsidRPr="00EC74DC">
        <w:rPr>
          <w:rFonts w:eastAsia="Arial" w:cs="Arial"/>
          <w:lang w:val="en-US" w:eastAsia="en-US"/>
        </w:rPr>
        <w:t>support files:</w:t>
      </w:r>
    </w:p>
    <w:p w14:paraId="7F31B4E5" w14:textId="71F51952" w:rsidR="005D1F0B" w:rsidRPr="00EC74DC" w:rsidRDefault="003963E3" w:rsidP="00D26480">
      <w:pPr>
        <w:spacing w:after="120" w:line="240" w:lineRule="auto"/>
        <w:ind w:left="284"/>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 xml:space="preserve">Three Caution areas are encoded within three different ENCs. All of them reference the same </w:t>
      </w:r>
      <w:r w:rsidR="00F03E4F">
        <w:rPr>
          <w:rFonts w:eastAsia="Arial" w:cs="Arial"/>
          <w:lang w:val="en-US" w:eastAsia="en-US"/>
        </w:rPr>
        <w:t xml:space="preserve">ENC </w:t>
      </w:r>
      <w:r w:rsidR="005D1F0B" w:rsidRPr="00EC74DC">
        <w:rPr>
          <w:rFonts w:eastAsia="Arial" w:cs="Arial"/>
          <w:lang w:val="en-US" w:eastAsia="en-US"/>
        </w:rPr>
        <w:t>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5DA35861">
            <wp:extent cx="3737113" cy="25285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7896" cy="2556108"/>
                    </a:xfrm>
                    <a:prstGeom prst="rect">
                      <a:avLst/>
                    </a:prstGeom>
                    <a:noFill/>
                    <a:ln>
                      <a:noFill/>
                    </a:ln>
                  </pic:spPr>
                </pic:pic>
              </a:graphicData>
            </a:graphic>
          </wp:inline>
        </w:drawing>
      </w:r>
    </w:p>
    <w:p w14:paraId="161EDC69" w14:textId="681C18B6"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xml:space="preserve">– Reference to </w:t>
      </w:r>
      <w:r w:rsidR="00DD4FD0">
        <w:rPr>
          <w:sz w:val="18"/>
          <w:szCs w:val="18"/>
        </w:rPr>
        <w:t xml:space="preserve">a </w:t>
      </w:r>
      <w:r w:rsidRPr="00E422B2">
        <w:rPr>
          <w:sz w:val="18"/>
          <w:szCs w:val="18"/>
        </w:rPr>
        <w:t xml:space="preserve">new </w:t>
      </w:r>
      <w:r w:rsidR="00F03E4F">
        <w:rPr>
          <w:sz w:val="18"/>
          <w:szCs w:val="18"/>
        </w:rPr>
        <w:t xml:space="preserve">ENC </w:t>
      </w:r>
      <w:r w:rsidRPr="00E422B2">
        <w:rPr>
          <w:sz w:val="18"/>
          <w:szCs w:val="18"/>
        </w:rPr>
        <w:t>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488B431B" w:rsidR="005D1F0B" w:rsidRPr="00EC74DC" w:rsidRDefault="003963E3" w:rsidP="00CA2DA6">
      <w:pPr>
        <w:spacing w:after="120" w:line="240" w:lineRule="auto"/>
        <w:ind w:left="284"/>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file is deleted from the system</w:t>
      </w:r>
      <w:r w:rsidR="00DD4FD0">
        <w:rPr>
          <w:rFonts w:eastAsia="Arial" w:cs="Arial"/>
          <w:lang w:val="en-US" w:eastAsia="en-US"/>
        </w:rPr>
        <w:t xml:space="preserve"> or not used</w:t>
      </w:r>
      <w:r w:rsidR="00E95C47" w:rsidRPr="00EC74DC">
        <w:rPr>
          <w:rFonts w:eastAsia="Arial" w:cs="Arial"/>
          <w:lang w:val="en-US" w:eastAsia="en-US"/>
        </w:rPr>
        <w:t xml:space="preserve"> if </w:t>
      </w:r>
      <w:r w:rsidR="00DD4FD0">
        <w:rPr>
          <w:rFonts w:eastAsia="Arial" w:cs="Arial"/>
          <w:lang w:val="en-US" w:eastAsia="en-US"/>
        </w:rPr>
        <w:t xml:space="preserve">no longer </w:t>
      </w:r>
      <w:r w:rsidR="00E95C47" w:rsidRPr="00EC74DC">
        <w:rPr>
          <w:rFonts w:eastAsia="Arial" w:cs="Arial"/>
          <w:lang w:val="en-US" w:eastAsia="en-US"/>
        </w:rPr>
        <w:t xml:space="preserve">referenced by </w:t>
      </w:r>
      <w:r w:rsidR="00DD4FD0">
        <w:rPr>
          <w:rFonts w:eastAsia="Arial" w:cs="Arial"/>
          <w:lang w:val="en-US" w:eastAsia="en-US"/>
        </w:rPr>
        <w:t>any</w:t>
      </w:r>
      <w:r w:rsidR="00CA2DA6">
        <w:rPr>
          <w:rFonts w:eastAsia="Arial" w:cs="Arial"/>
          <w:lang w:val="en-US" w:eastAsia="en-US"/>
        </w:rPr>
        <w:t xml:space="preserve"> ENC</w:t>
      </w:r>
      <w:r w:rsidR="00DD4FD0" w:rsidRPr="00EC74DC">
        <w:rPr>
          <w:rFonts w:eastAsia="Arial" w:cs="Arial"/>
          <w:lang w:val="en-US" w:eastAsia="en-US"/>
        </w:rPr>
        <w:t xml:space="preserve"> </w:t>
      </w:r>
      <w:r w:rsidR="00E95C47" w:rsidRPr="00EC74DC">
        <w:rPr>
          <w:rFonts w:eastAsia="Arial" w:cs="Arial"/>
          <w:lang w:val="en-US" w:eastAsia="en-US"/>
        </w:rPr>
        <w:t>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550B363A">
            <wp:extent cx="3745147" cy="274749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5568" cy="2799160"/>
                    </a:xfrm>
                    <a:prstGeom prst="rect">
                      <a:avLst/>
                    </a:prstGeom>
                    <a:noFill/>
                    <a:ln>
                      <a:noFill/>
                    </a:ln>
                  </pic:spPr>
                </pic:pic>
              </a:graphicData>
            </a:graphic>
          </wp:inline>
        </w:drawing>
      </w:r>
    </w:p>
    <w:p w14:paraId="56040FC1" w14:textId="219A4006"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DD4FD0">
        <w:rPr>
          <w:sz w:val="18"/>
          <w:szCs w:val="18"/>
        </w:rPr>
        <w:t xml:space="preserve">a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w:t>
      </w:r>
      <w:r w:rsidR="00DD4FD0">
        <w:rPr>
          <w:sz w:val="18"/>
          <w:szCs w:val="18"/>
        </w:rPr>
        <w:t xml:space="preserve">n ENC </w:t>
      </w:r>
      <w:r w:rsidRPr="00E422B2">
        <w:rPr>
          <w:sz w:val="18"/>
          <w:szCs w:val="18"/>
        </w:rPr>
        <w:t>support file</w:t>
      </w:r>
    </w:p>
    <w:p w14:paraId="74DD40BE" w14:textId="4C2F1247" w:rsidR="005D1F0B" w:rsidRPr="00EC74DC" w:rsidRDefault="003963E3" w:rsidP="00D26480">
      <w:pPr>
        <w:keepNext/>
        <w:keepLines/>
        <w:spacing w:after="120" w:line="240" w:lineRule="auto"/>
        <w:ind w:left="284"/>
        <w:rPr>
          <w:rFonts w:eastAsia="Arial" w:cs="Arial"/>
          <w:lang w:val="en-US" w:eastAsia="en-US"/>
        </w:rPr>
      </w:pPr>
      <w:r>
        <w:rPr>
          <w:rFonts w:eastAsia="Arial" w:cs="Arial"/>
          <w:lang w:val="en-US" w:eastAsia="en-US"/>
        </w:rPr>
        <w:lastRenderedPageBreak/>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 xml:space="preserve">Consequently, these ENCs can no longer refer to </w:t>
      </w:r>
      <w:r w:rsidR="00DD4FD0">
        <w:rPr>
          <w:rFonts w:eastAsia="Arial" w:cs="Arial"/>
          <w:lang w:val="en-US" w:eastAsia="en-US"/>
        </w:rPr>
        <w:t xml:space="preserve">ENC </w:t>
      </w:r>
      <w:r w:rsidR="005D1F0B" w:rsidRPr="00EC74DC">
        <w:rPr>
          <w:rFonts w:eastAsia="Arial" w:cs="Arial"/>
          <w:lang w:val="en-US" w:eastAsia="en-US"/>
        </w:rPr>
        <w:t>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16CD3797">
            <wp:extent cx="3771453" cy="255174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0450" cy="2584900"/>
                    </a:xfrm>
                    <a:prstGeom prst="rect">
                      <a:avLst/>
                    </a:prstGeom>
                    <a:noFill/>
                    <a:ln>
                      <a:noFill/>
                    </a:ln>
                  </pic:spPr>
                </pic:pic>
              </a:graphicData>
            </a:graphic>
          </wp:inline>
        </w:drawing>
      </w:r>
    </w:p>
    <w:p w14:paraId="44D00EC7" w14:textId="5718316F"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 xml:space="preserve">Changes to </w:t>
      </w:r>
      <w:r w:rsidR="00DD4FD0">
        <w:rPr>
          <w:sz w:val="18"/>
          <w:szCs w:val="18"/>
        </w:rPr>
        <w:t xml:space="preserve">an ENC </w:t>
      </w:r>
      <w:r w:rsidR="00E95C47" w:rsidRPr="00E422B2">
        <w:rPr>
          <w:sz w:val="18"/>
          <w:szCs w:val="18"/>
        </w:rPr>
        <w:t>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237E874F"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 xml:space="preserve">A new </w:t>
      </w:r>
      <w:r w:rsidR="00DD4FD0">
        <w:rPr>
          <w:rFonts w:eastAsia="Arial" w:cs="Arial"/>
          <w:lang w:val="en-US" w:eastAsia="en-US"/>
        </w:rPr>
        <w:t xml:space="preserve">ENC </w:t>
      </w:r>
      <w:r w:rsidR="005D1F0B" w:rsidRPr="005D1F0B">
        <w:rPr>
          <w:rFonts w:eastAsia="Arial" w:cs="Arial"/>
          <w:lang w:val="en-US" w:eastAsia="en-US"/>
        </w:rPr>
        <w:t>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46236539">
            <wp:extent cx="3772386" cy="270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8247" cy="2747882"/>
                    </a:xfrm>
                    <a:prstGeom prst="rect">
                      <a:avLst/>
                    </a:prstGeom>
                    <a:noFill/>
                    <a:ln>
                      <a:noFill/>
                    </a:ln>
                  </pic:spPr>
                </pic:pic>
              </a:graphicData>
            </a:graphic>
          </wp:inline>
        </w:drawing>
      </w:r>
    </w:p>
    <w:p w14:paraId="6A35E6BC" w14:textId="56CE33F7"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xml:space="preserve">– </w:t>
      </w:r>
      <w:r w:rsidR="00DD4FD0">
        <w:rPr>
          <w:sz w:val="18"/>
          <w:szCs w:val="18"/>
        </w:rPr>
        <w:t>A n</w:t>
      </w:r>
      <w:r w:rsidR="00DD4FD0" w:rsidRPr="00E422B2">
        <w:rPr>
          <w:sz w:val="18"/>
          <w:szCs w:val="18"/>
        </w:rPr>
        <w:t xml:space="preserve">ew </w:t>
      </w:r>
      <w:r w:rsidR="00DD4FD0">
        <w:rPr>
          <w:sz w:val="18"/>
          <w:szCs w:val="18"/>
        </w:rPr>
        <w:t xml:space="preserve">ENC </w:t>
      </w:r>
      <w:r w:rsidRPr="00E422B2">
        <w:rPr>
          <w:sz w:val="18"/>
          <w:szCs w:val="18"/>
        </w:rPr>
        <w:t>support file affecting limited referenced features</w:t>
      </w:r>
    </w:p>
    <w:p w14:paraId="22A355BE" w14:textId="1BDFE463" w:rsidR="00247ACC" w:rsidRDefault="006361E2" w:rsidP="00E55914">
      <w:pPr>
        <w:spacing w:after="120" w:line="240" w:lineRule="auto"/>
      </w:pPr>
      <w:r>
        <w:t>NOTE: In Figure 11-4, if</w:t>
      </w:r>
      <w:r w:rsidRPr="00C82D86">
        <w:t xml:space="preserve"> </w:t>
      </w:r>
      <w:r>
        <w:t xml:space="preserve">the ENC support file A Edition 2 </w:t>
      </w:r>
      <w:r w:rsidR="00DD2E14">
        <w:t>Support File Discovery Metadata</w:t>
      </w:r>
      <w:r>
        <w:t xml:space="preserve"> attribute “</w:t>
      </w:r>
      <w:proofErr w:type="spellStart"/>
      <w:r>
        <w:t>supportedResource</w:t>
      </w:r>
      <w:proofErr w:type="spellEnd"/>
      <w:r>
        <w:t xml:space="preserve">” has been populated with all the previous ENC references, then the ENC support file A Edition 2 </w:t>
      </w:r>
      <w:r w:rsidR="00DD2E14">
        <w:t>Support File Discovery Metadata</w:t>
      </w:r>
      <w:r w:rsidR="001C299F" w:rsidRPr="00054DC7">
        <w:t xml:space="preserve"> </w:t>
      </w:r>
      <w:r>
        <w:t xml:space="preserve">should </w:t>
      </w:r>
      <w:r w:rsidR="001C299F">
        <w:t xml:space="preserve">also </w:t>
      </w:r>
      <w:r>
        <w:t xml:space="preserve">be included </w:t>
      </w:r>
      <w:r w:rsidR="008D5B1B">
        <w:t xml:space="preserve">and updated </w:t>
      </w:r>
      <w:r>
        <w:t xml:space="preserve">in the update Exchange Set </w:t>
      </w:r>
      <w:r w:rsidR="00F46622">
        <w:t>CATALOG.</w:t>
      </w:r>
      <w:r w:rsidR="00643F7A">
        <w:t xml:space="preserve">XML </w:t>
      </w:r>
      <w:r>
        <w:t>with the “</w:t>
      </w:r>
      <w:proofErr w:type="spellStart"/>
      <w:r>
        <w:t>supportedResource</w:t>
      </w:r>
      <w:proofErr w:type="spellEnd"/>
      <w:r>
        <w:t>” updated accordingly – now referencing only “ENC 3”.</w:t>
      </w:r>
    </w:p>
    <w:p w14:paraId="7241ADC0" w14:textId="3BD3842C" w:rsidR="00E55914" w:rsidRDefault="002D4A6F" w:rsidP="00E55914">
      <w:pPr>
        <w:spacing w:after="120" w:line="240" w:lineRule="auto"/>
      </w:pPr>
      <w:r>
        <w:t xml:space="preserve">To simplify this process it </w:t>
      </w:r>
      <w:r w:rsidR="00E3001E">
        <w:t xml:space="preserve">consideration </w:t>
      </w:r>
      <w:r>
        <w:t xml:space="preserve">may be </w:t>
      </w:r>
      <w:r w:rsidR="00E3001E">
        <w:t>given</w:t>
      </w:r>
      <w:r w:rsidR="006361E2">
        <w:t xml:space="preserve"> to not populat</w:t>
      </w:r>
      <w:r w:rsidR="006C174A">
        <w:t>ing</w:t>
      </w:r>
      <w:r w:rsidR="006361E2">
        <w:t xml:space="preserve"> the ENC </w:t>
      </w:r>
      <w:r w:rsidR="00DD2E14">
        <w:t>Support File Discovery Metadata</w:t>
      </w:r>
      <w:r w:rsidR="006361E2">
        <w:t xml:space="preserve"> attribute “</w:t>
      </w:r>
      <w:proofErr w:type="spellStart"/>
      <w:r w:rsidR="006361E2">
        <w:t>supportedResource</w:t>
      </w:r>
      <w:proofErr w:type="spellEnd"/>
      <w:r w:rsidR="006361E2">
        <w:t xml:space="preserve">” where the ENC support file is </w:t>
      </w:r>
      <w:r>
        <w:t>referenced</w:t>
      </w:r>
      <w:r w:rsidR="006361E2">
        <w:t xml:space="preserve"> in more than one ENC product (see S-100 Part 17, clause 17-4.3.1 – Supported resources / multiple references guide).</w:t>
      </w:r>
    </w:p>
    <w:p w14:paraId="3716A8DA" w14:textId="77777777" w:rsidR="006361E2" w:rsidRDefault="006361E2"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73" w:name="_Toc175558663"/>
      <w:r>
        <w:rPr>
          <w:lang w:eastAsia="en-US"/>
        </w:rPr>
        <w:t>Associated XML Metadata file</w:t>
      </w:r>
      <w:bookmarkEnd w:id="573"/>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lastRenderedPageBreak/>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74" w:name="_Toc517858913"/>
      <w:bookmarkStart w:id="575" w:name="_Toc519859153"/>
      <w:bookmarkStart w:id="576" w:name="_Toc521495197"/>
      <w:bookmarkStart w:id="577" w:name="_Toc527117810"/>
      <w:bookmarkStart w:id="578" w:name="_Toc527620337"/>
      <w:bookmarkStart w:id="579" w:name="_Toc529974579"/>
      <w:bookmarkStart w:id="580" w:name="_Toc439685316"/>
      <w:bookmarkStart w:id="581" w:name="_Toc175558664"/>
      <w:bookmarkEnd w:id="574"/>
      <w:bookmarkEnd w:id="575"/>
      <w:bookmarkEnd w:id="576"/>
      <w:bookmarkEnd w:id="577"/>
      <w:bookmarkEnd w:id="578"/>
      <w:bookmarkEnd w:id="579"/>
      <w:r w:rsidRPr="00EC74DC">
        <w:rPr>
          <w:lang w:eastAsia="en-US"/>
        </w:rPr>
        <w:t xml:space="preserve">S-101 </w:t>
      </w:r>
      <w:r w:rsidR="007653F1" w:rsidRPr="00EC74DC">
        <w:rPr>
          <w:lang w:eastAsia="en-US"/>
        </w:rPr>
        <w:t>Exchange Catalogue</w:t>
      </w:r>
      <w:bookmarkEnd w:id="580"/>
      <w:bookmarkEnd w:id="581"/>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7"/>
      <w:bookmarkEnd w:id="418"/>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82" w:name="_Toc510784355"/>
      <w:bookmarkStart w:id="583" w:name="_Toc510785504"/>
      <w:bookmarkStart w:id="584" w:name="_Toc439685317"/>
      <w:bookmarkStart w:id="585" w:name="_Toc175558665"/>
      <w:bookmarkEnd w:id="582"/>
      <w:bookmarkEnd w:id="583"/>
      <w:r w:rsidRPr="00EC74DC">
        <w:t>Data integrity and encryption</w:t>
      </w:r>
      <w:bookmarkEnd w:id="584"/>
      <w:bookmarkEnd w:id="585"/>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6" w:name="_Toc510784360"/>
      <w:bookmarkStart w:id="587" w:name="_Toc510785509"/>
      <w:bookmarkEnd w:id="586"/>
      <w:bookmarkEnd w:id="587"/>
    </w:p>
    <w:p w14:paraId="5C9C4538" w14:textId="77777777" w:rsidR="00E73EDF" w:rsidRPr="00EC74DC" w:rsidRDefault="007653F1" w:rsidP="00507FDE">
      <w:pPr>
        <w:pStyle w:val="Heading1"/>
        <w:tabs>
          <w:tab w:val="clear" w:pos="400"/>
        </w:tabs>
        <w:spacing w:before="120" w:after="200" w:line="240" w:lineRule="auto"/>
        <w:ind w:left="567" w:hanging="567"/>
      </w:pPr>
      <w:bookmarkStart w:id="588" w:name="_Toc225648311"/>
      <w:bookmarkStart w:id="589" w:name="_Toc225065168"/>
      <w:bookmarkStart w:id="590" w:name="_Toc439685322"/>
      <w:bookmarkStart w:id="591" w:name="_Toc175558666"/>
      <w:r w:rsidRPr="00EC74DC">
        <w:t>Metadata</w:t>
      </w:r>
      <w:bookmarkEnd w:id="588"/>
      <w:bookmarkEnd w:id="589"/>
      <w:bookmarkEnd w:id="590"/>
      <w:bookmarkEnd w:id="591"/>
    </w:p>
    <w:p w14:paraId="72185015" w14:textId="77777777" w:rsidR="00E73EDF" w:rsidRPr="00EC74DC" w:rsidRDefault="007653F1" w:rsidP="00507FDE">
      <w:pPr>
        <w:pStyle w:val="Heading2"/>
        <w:tabs>
          <w:tab w:val="clear" w:pos="540"/>
        </w:tabs>
        <w:spacing w:before="120" w:after="200" w:line="240" w:lineRule="auto"/>
        <w:ind w:left="709" w:hanging="709"/>
      </w:pPr>
      <w:bookmarkStart w:id="592" w:name="_Toc439685323"/>
      <w:bookmarkStart w:id="593" w:name="_Toc175558667"/>
      <w:r w:rsidRPr="00EC74DC">
        <w:t>Introduction</w:t>
      </w:r>
      <w:bookmarkEnd w:id="592"/>
      <w:bookmarkEnd w:id="593"/>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DF28CDC" w14:textId="16E9C18C" w:rsidR="000A3FB7" w:rsidRDefault="007653F1" w:rsidP="00FC4A19">
      <w:pPr>
        <w:spacing w:after="120" w:line="240" w:lineRule="auto"/>
        <w:rPr>
          <w:rFonts w:cs="Arial"/>
        </w:rPr>
      </w:pPr>
      <w:r w:rsidRPr="00EC74DC">
        <w:rPr>
          <w:rFonts w:cs="Arial"/>
        </w:rPr>
        <w:t xml:space="preserve">The discovery metadata classes have numerous attributes which </w:t>
      </w:r>
      <w:r w:rsidR="00190260">
        <w:rPr>
          <w:rFonts w:cs="Arial"/>
        </w:rPr>
        <w:t>expose</w:t>
      </w:r>
      <w:r w:rsidR="00190260" w:rsidRPr="00EC74DC">
        <w:rPr>
          <w:rFonts w:cs="Arial"/>
        </w:rPr>
        <w:t xml:space="preserve"> </w:t>
      </w:r>
      <w:r w:rsidRPr="00EC74DC">
        <w:rPr>
          <w:rFonts w:cs="Arial"/>
        </w:rPr>
        <w:t xml:space="preserve">important information about the </w:t>
      </w:r>
      <w:r w:rsidR="00FF4106">
        <w:rPr>
          <w:rFonts w:cs="Arial"/>
        </w:rPr>
        <w:t>ENCs</w:t>
      </w:r>
      <w:r w:rsidR="00297CC3">
        <w:rPr>
          <w:rFonts w:cs="Arial"/>
        </w:rPr>
        <w:t>,</w:t>
      </w:r>
      <w:r w:rsidR="00FF4106" w:rsidRPr="00EC74DC">
        <w:rPr>
          <w:rFonts w:cs="Arial"/>
        </w:rPr>
        <w:t xml:space="preserve"> </w:t>
      </w:r>
      <w:r w:rsidR="00847E22">
        <w:rPr>
          <w:rFonts w:cs="Arial"/>
        </w:rPr>
        <w:t xml:space="preserve">ENC </w:t>
      </w:r>
      <w:r w:rsidR="00657B8C">
        <w:rPr>
          <w:rFonts w:cs="Arial"/>
        </w:rPr>
        <w:t>support</w:t>
      </w:r>
      <w:r w:rsidR="0066672B">
        <w:rPr>
          <w:rFonts w:cs="Arial"/>
        </w:rPr>
        <w:t xml:space="preserve"> files</w:t>
      </w:r>
      <w:r w:rsidR="00847E22">
        <w:rPr>
          <w:rFonts w:cs="Arial"/>
        </w:rPr>
        <w:t xml:space="preserve"> and system </w:t>
      </w:r>
      <w:r w:rsidRPr="00EC74DC">
        <w:rPr>
          <w:rFonts w:cs="Arial"/>
        </w:rPr>
        <w:t xml:space="preserve">support files to be examined without the need to process the data, </w:t>
      </w:r>
      <w:r w:rsidRPr="00EC74DC">
        <w:rPr>
          <w:rFonts w:cs="Arial" w:hint="eastAsia"/>
        </w:rPr>
        <w:t>for example</w:t>
      </w:r>
      <w:r w:rsidRPr="00EC74DC">
        <w:rPr>
          <w:rFonts w:cs="Arial"/>
        </w:rPr>
        <w:t xml:space="preserve"> decrypt, decompress, load etc.</w:t>
      </w:r>
    </w:p>
    <w:p w14:paraId="157BE985" w14:textId="17EEAA6D" w:rsidR="00496009" w:rsidRDefault="0066672B" w:rsidP="00FC4A19">
      <w:pPr>
        <w:spacing w:after="120" w:line="240" w:lineRule="auto"/>
        <w:rPr>
          <w:rFonts w:cs="Arial"/>
        </w:rPr>
      </w:pPr>
      <w:r>
        <w:rPr>
          <w:rFonts w:cs="Arial"/>
        </w:rPr>
        <w:t>S</w:t>
      </w:r>
      <w:r w:rsidR="00847E22">
        <w:rPr>
          <w:rFonts w:cs="Arial"/>
        </w:rPr>
        <w:t>ystem support files, such as Feature and Portrayal</w:t>
      </w:r>
      <w:r w:rsidR="007653F1" w:rsidRPr="00EC74DC">
        <w:rPr>
          <w:rFonts w:cs="Arial"/>
        </w:rPr>
        <w:t xml:space="preserve"> </w:t>
      </w:r>
      <w:r w:rsidR="00FC4A19">
        <w:rPr>
          <w:rFonts w:cs="Arial"/>
        </w:rPr>
        <w:t>C</w:t>
      </w:r>
      <w:r w:rsidR="007653F1" w:rsidRPr="00EC74DC">
        <w:rPr>
          <w:rFonts w:cs="Arial"/>
        </w:rPr>
        <w:t xml:space="preserve">atalogues </w:t>
      </w:r>
      <w:r w:rsidR="00847E22">
        <w:rPr>
          <w:rFonts w:cs="Arial"/>
        </w:rPr>
        <w:t xml:space="preserve">or </w:t>
      </w:r>
      <w:proofErr w:type="spellStart"/>
      <w:r w:rsidR="00847E22">
        <w:rPr>
          <w:rFonts w:cs="Arial"/>
        </w:rPr>
        <w:t>codelist</w:t>
      </w:r>
      <w:proofErr w:type="spellEnd"/>
      <w:r w:rsidR="00847E22">
        <w:rPr>
          <w:rFonts w:cs="Arial"/>
        </w:rPr>
        <w:t xml:space="preserve"> dictionary files, </w:t>
      </w:r>
      <w:r w:rsidR="007653F1" w:rsidRPr="00EC74DC">
        <w:rPr>
          <w:rFonts w:cs="Arial"/>
        </w:rPr>
        <w:t xml:space="preserve">can be included in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in support of the </w:t>
      </w:r>
      <w:r w:rsidR="00847E22">
        <w:rPr>
          <w:rFonts w:cs="Arial"/>
        </w:rPr>
        <w:t>end-user system</w:t>
      </w:r>
      <w:r w:rsidR="007653F1" w:rsidRPr="00EC74DC">
        <w:rPr>
          <w:rFonts w:cs="Arial"/>
        </w:rPr>
        <w:t>. The attribute “</w:t>
      </w:r>
      <w:proofErr w:type="spellStart"/>
      <w:r w:rsidR="00847E22">
        <w:rPr>
          <w:rFonts w:cs="Arial"/>
        </w:rPr>
        <w:t>resourceP</w:t>
      </w:r>
      <w:r w:rsidR="00847E22" w:rsidRPr="00EC74DC">
        <w:rPr>
          <w:rFonts w:cs="Arial"/>
        </w:rPr>
        <w:t>urpose</w:t>
      </w:r>
      <w:proofErr w:type="spellEnd"/>
      <w:r w:rsidR="007653F1" w:rsidRPr="00EC74DC">
        <w:rPr>
          <w:rFonts w:cs="Arial"/>
        </w:rPr>
        <w:t xml:space="preserve">” of the </w:t>
      </w:r>
      <w:r w:rsidR="00027D85">
        <w:rPr>
          <w:rFonts w:cs="Arial"/>
        </w:rPr>
        <w:t xml:space="preserve">ENC </w:t>
      </w:r>
      <w:r w:rsidR="00027D85">
        <w:t>Support File Discovery Metadata</w:t>
      </w:r>
      <w:r w:rsidR="007653F1" w:rsidRPr="00EC74DC">
        <w:rPr>
          <w:rFonts w:cs="Arial"/>
        </w:rPr>
        <w:t xml:space="preserve"> provides a mechanism to </w:t>
      </w:r>
      <w:r w:rsidR="00847E22">
        <w:rPr>
          <w:rFonts w:cs="Arial"/>
        </w:rPr>
        <w:t>“read” and apply</w:t>
      </w:r>
      <w:r w:rsidR="00847E22" w:rsidRPr="00EC74DC">
        <w:rPr>
          <w:rFonts w:cs="Arial"/>
        </w:rPr>
        <w:t xml:space="preserve"> </w:t>
      </w:r>
      <w:r w:rsidR="005721A0">
        <w:rPr>
          <w:rFonts w:cs="Arial"/>
        </w:rPr>
        <w:t xml:space="preserve">these system </w:t>
      </w:r>
      <w:r w:rsidR="007653F1" w:rsidRPr="00EC74DC">
        <w:rPr>
          <w:rFonts w:cs="Arial"/>
        </w:rPr>
        <w:t>support files more easily.</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54303F">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94" w:name="_Toc510784364"/>
      <w:bookmarkStart w:id="595" w:name="_Toc510785513"/>
      <w:bookmarkStart w:id="596" w:name="_Toc439685324"/>
      <w:bookmarkStart w:id="597" w:name="_Toc175558668"/>
      <w:bookmarkEnd w:id="594"/>
      <w:bookmarkEnd w:id="595"/>
      <w:r w:rsidRPr="00651940">
        <w:lastRenderedPageBreak/>
        <w:t>S100</w:t>
      </w:r>
      <w:r w:rsidR="007653F1" w:rsidRPr="00651940">
        <w:t>_ExchangeCatalogue</w:t>
      </w:r>
      <w:bookmarkEnd w:id="596"/>
      <w:bookmarkEnd w:id="597"/>
    </w:p>
    <w:p w14:paraId="55B5A9F8" w14:textId="1796BE73"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 xml:space="preserve">atalogue inherits the </w:t>
      </w:r>
      <w:r w:rsidR="00027D85">
        <w:rPr>
          <w:lang w:eastAsia="de-DE"/>
        </w:rPr>
        <w:t>D</w:t>
      </w:r>
      <w:r w:rsidR="00027D85" w:rsidRPr="00651940">
        <w:rPr>
          <w:lang w:eastAsia="de-DE"/>
        </w:rPr>
        <w:t xml:space="preserve">ataset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847E22">
        <w:rPr>
          <w:lang w:eastAsia="de-DE"/>
        </w:rPr>
        <w:t>,</w:t>
      </w:r>
      <w:r w:rsidRPr="00651940">
        <w:rPr>
          <w:lang w:eastAsia="de-DE"/>
        </w:rPr>
        <w:t xml:space="preserve"> </w:t>
      </w:r>
      <w:r w:rsidR="00027D85">
        <w:rPr>
          <w:lang w:eastAsia="de-DE"/>
        </w:rPr>
        <w:t>S</w:t>
      </w:r>
      <w:r w:rsidR="00027D85" w:rsidRPr="00651940">
        <w:rPr>
          <w:lang w:eastAsia="de-DE"/>
        </w:rPr>
        <w:t xml:space="preserve">upport </w:t>
      </w:r>
      <w:r w:rsidR="00027D85">
        <w:rPr>
          <w:lang w:eastAsia="de-DE"/>
        </w:rPr>
        <w:t>F</w:t>
      </w:r>
      <w:r w:rsidR="00027D85" w:rsidRPr="00651940">
        <w:rPr>
          <w:lang w:eastAsia="de-DE"/>
        </w:rPr>
        <w:t xml:space="preserve">ile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027D85">
        <w:rPr>
          <w:lang w:eastAsia="de-DE"/>
        </w:rPr>
        <w:t xml:space="preserve"> </w:t>
      </w:r>
      <w:r w:rsidR="00847E22">
        <w:rPr>
          <w:lang w:eastAsia="de-DE"/>
        </w:rPr>
        <w:t xml:space="preserve">and Catalogue </w:t>
      </w:r>
      <w:r w:rsidR="00027D85">
        <w:rPr>
          <w:lang w:eastAsia="de-DE"/>
        </w:rPr>
        <w:t>D</w:t>
      </w:r>
      <w:r w:rsidR="00847E22">
        <w:rPr>
          <w:lang w:eastAsia="de-DE"/>
        </w:rPr>
        <w:t xml:space="preserve">iscovery </w:t>
      </w:r>
      <w:r w:rsidR="00027D85">
        <w:rPr>
          <w:lang w:eastAsia="de-DE"/>
        </w:rPr>
        <w:t>M</w:t>
      </w:r>
      <w:r w:rsidR="00847E22">
        <w:rPr>
          <w:lang w:eastAsia="de-DE"/>
        </w:rPr>
        <w:t>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proofErr w:type="spellStart"/>
            <w:r w:rsidRPr="00651940">
              <w:rPr>
                <w:rFonts w:cs="Arial"/>
                <w:sz w:val="16"/>
                <w:szCs w:val="16"/>
                <w:lang w:val="fr-FR" w:eastAsia="en-US"/>
              </w:rPr>
              <w:t>Uniquely</w:t>
            </w:r>
            <w:proofErr w:type="spellEnd"/>
            <w:r w:rsidRPr="00651940">
              <w:rPr>
                <w:rFonts w:cs="Arial"/>
                <w:sz w:val="16"/>
                <w:szCs w:val="16"/>
                <w:lang w:val="fr-FR" w:eastAsia="en-US"/>
              </w:rPr>
              <w:t xml:space="preserve"> identifies </w:t>
            </w:r>
            <w:proofErr w:type="spellStart"/>
            <w:r w:rsidRPr="00651940">
              <w:rPr>
                <w:rFonts w:cs="Arial"/>
                <w:sz w:val="16"/>
                <w:szCs w:val="16"/>
                <w:lang w:val="fr-FR" w:eastAsia="en-US"/>
              </w:rPr>
              <w:t>this</w:t>
            </w:r>
            <w:proofErr w:type="spellEnd"/>
            <w:r w:rsidRPr="00651940">
              <w:rPr>
                <w:rFonts w:cs="Arial"/>
                <w:sz w:val="16"/>
                <w:szCs w:val="16"/>
                <w:lang w:val="fr-FR" w:eastAsia="en-US"/>
              </w:rPr>
              <w:t xml:space="preserve">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productSpecification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proofErr w:type="spellStart"/>
            <w:r>
              <w:rPr>
                <w:rFonts w:cs="Arial"/>
                <w:sz w:val="16"/>
                <w:szCs w:val="16"/>
                <w:lang w:val="en-AU" w:eastAsia="en-US"/>
              </w:rPr>
              <w:t>defaultLocale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proofErr w:type="spellStart"/>
            <w:r>
              <w:rPr>
                <w:rFonts w:cs="Arial"/>
                <w:sz w:val="16"/>
                <w:szCs w:val="16"/>
                <w:lang w:val="en-AU" w:eastAsia="en-US"/>
              </w:rPr>
              <w:t>otherLocale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exchangeCatalogueDescription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exchangeCatalogueComment</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proofErr w:type="spellStart"/>
            <w:r>
              <w:rPr>
                <w:rFonts w:cs="Arial"/>
                <w:sz w:val="16"/>
                <w:szCs w:val="16"/>
                <w:lang w:val="en-AU"/>
              </w:rPr>
              <w:t>dataServerIdentifier</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proofErr w:type="spellStart"/>
            <w:r w:rsidRPr="00651940">
              <w:rPr>
                <w:rFonts w:cs="Arial"/>
                <w:sz w:val="16"/>
                <w:szCs w:val="16"/>
                <w:lang w:val="en-AU"/>
              </w:rPr>
              <w:t>CharacterString</w:t>
            </w:r>
            <w:proofErr w:type="spellEnd"/>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datasetDiscoveryMetadata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proofErr w:type="spellStart"/>
            <w:r>
              <w:rPr>
                <w:rFonts w:cs="Arial"/>
                <w:sz w:val="16"/>
                <w:szCs w:val="16"/>
              </w:rPr>
              <w:t>catalogueDiscoveryMetadata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supportFileDiscoveryMetadata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 xml:space="preserve">The concatenation of identifier and </w:t>
            </w:r>
            <w:proofErr w:type="spellStart"/>
            <w:r>
              <w:rPr>
                <w:sz w:val="16"/>
                <w:szCs w:val="16"/>
              </w:rPr>
              <w:t>dateTime</w:t>
            </w:r>
            <w:proofErr w:type="spellEnd"/>
            <w:r>
              <w:rPr>
                <w:sz w:val="16"/>
                <w:szCs w:val="16"/>
              </w:rPr>
              <w:t xml:space="preserv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proofErr w:type="spellStart"/>
            <w:r w:rsidRPr="00651940">
              <w:rPr>
                <w:sz w:val="16"/>
                <w:szCs w:val="16"/>
                <w:lang w:val="fr-FR" w:eastAsia="ar-SA"/>
              </w:rPr>
              <w:t>Uniquely</w:t>
            </w:r>
            <w:proofErr w:type="spellEnd"/>
            <w:r w:rsidRPr="00651940">
              <w:rPr>
                <w:sz w:val="16"/>
                <w:szCs w:val="16"/>
                <w:lang w:val="fr-FR" w:eastAsia="ar-SA"/>
              </w:rPr>
              <w:t xml:space="preserve"> identifies </w:t>
            </w:r>
            <w:proofErr w:type="spellStart"/>
            <w:r w:rsidRPr="00651940">
              <w:rPr>
                <w:sz w:val="16"/>
                <w:szCs w:val="16"/>
                <w:lang w:val="fr-FR" w:eastAsia="ar-SA"/>
              </w:rPr>
              <w:t>this</w:t>
            </w:r>
            <w:proofErr w:type="spellEnd"/>
            <w:r w:rsidRPr="00651940">
              <w:rPr>
                <w:sz w:val="16"/>
                <w:szCs w:val="16"/>
                <w:lang w:val="fr-FR" w:eastAsia="ar-SA"/>
              </w:rPr>
              <w:t xml:space="preserve">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proofErr w:type="spellStart"/>
            <w:r w:rsidRPr="00651940">
              <w:rPr>
                <w:sz w:val="16"/>
                <w:szCs w:val="16"/>
                <w:lang w:val="en-AU" w:eastAsia="ar-SA"/>
              </w:rPr>
              <w:t>CharacterString</w:t>
            </w:r>
            <w:proofErr w:type="spellEnd"/>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proofErr w:type="spellStart"/>
            <w:r w:rsidRPr="00651940">
              <w:rPr>
                <w:sz w:val="16"/>
                <w:szCs w:val="16"/>
                <w:lang w:val="en-AU" w:eastAsia="ar-SA"/>
              </w:rPr>
              <w:t>date</w:t>
            </w:r>
            <w:r w:rsidR="00C33E5C">
              <w:rPr>
                <w:sz w:val="16"/>
                <w:szCs w:val="16"/>
                <w:lang w:val="en-AU" w:eastAsia="ar-SA"/>
              </w:rPr>
              <w:t>Time</w:t>
            </w:r>
            <w:proofErr w:type="spellEnd"/>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proofErr w:type="spellStart"/>
            <w:r w:rsidRPr="00651940">
              <w:rPr>
                <w:sz w:val="16"/>
                <w:szCs w:val="16"/>
                <w:lang w:val="en-AU" w:eastAsia="ar-SA"/>
              </w:rPr>
              <w:t>Date</w:t>
            </w:r>
            <w:r w:rsidR="00B700C4">
              <w:rPr>
                <w:sz w:val="16"/>
                <w:szCs w:val="16"/>
                <w:lang w:val="en-AU" w:eastAsia="ar-SA"/>
              </w:rPr>
              <w:t>Time</w:t>
            </w:r>
            <w:proofErr w:type="spellEnd"/>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 xml:space="preserve">Format:  </w:t>
            </w:r>
            <w:proofErr w:type="spellStart"/>
            <w:r>
              <w:rPr>
                <w:sz w:val="16"/>
                <w:szCs w:val="16"/>
              </w:rPr>
              <w:t>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roofErr w:type="spell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CharacterString</w:t>
            </w:r>
            <w:proofErr w:type="spellEnd"/>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CI_Telephone</w:t>
            </w:r>
            <w:proofErr w:type="spellEnd"/>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CI_Address</w:t>
            </w:r>
            <w:proofErr w:type="spellEnd"/>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8" w:name="_Toc510785515"/>
      <w:bookmarkStart w:id="599" w:name="_Toc510784366"/>
      <w:bookmarkStart w:id="600" w:name="_Toc439685325"/>
      <w:bookmarkStart w:id="601" w:name="_Toc175558669"/>
      <w:bookmarkEnd w:id="598"/>
      <w:bookmarkEnd w:id="599"/>
      <w:r w:rsidRPr="00130A33">
        <w:t>S100</w:t>
      </w:r>
      <w:r w:rsidR="007653F1" w:rsidRPr="00130A33">
        <w:t>_DatasetDiscoveryMetadata</w:t>
      </w:r>
      <w:bookmarkEnd w:id="600"/>
      <w:bookmarkEnd w:id="601"/>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fileName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5D556B" w14:textId="77777777" w:rsidR="00130A33"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p w14:paraId="00FDCE6E" w14:textId="3F62B288" w:rsidR="00FE61B1" w:rsidRPr="00BD587E" w:rsidRDefault="00FE61B1" w:rsidP="00130A33">
            <w:pPr>
              <w:spacing w:before="60" w:after="60" w:line="240" w:lineRule="auto"/>
              <w:jc w:val="left"/>
              <w:rPr>
                <w:rFonts w:cs="Arial"/>
                <w:sz w:val="16"/>
                <w:szCs w:val="16"/>
                <w:lang w:eastAsia="en-US"/>
              </w:rPr>
            </w:pPr>
            <w:r w:rsidRPr="00FE61B1">
              <w:rPr>
                <w:rFonts w:cs="Arial"/>
                <w:sz w:val="16"/>
                <w:szCs w:val="16"/>
                <w:lang w:eastAsia="en-US"/>
              </w:rPr>
              <w:t>See</w:t>
            </w:r>
            <w:r w:rsidR="00296624">
              <w:rPr>
                <w:rFonts w:cs="Arial"/>
                <w:sz w:val="16"/>
                <w:szCs w:val="16"/>
                <w:lang w:eastAsia="en-US"/>
              </w:rPr>
              <w:t xml:space="preserve"> also</w:t>
            </w:r>
            <w:r w:rsidRPr="00FE61B1">
              <w:rPr>
                <w:rFonts w:cs="Arial"/>
                <w:sz w:val="16"/>
                <w:szCs w:val="16"/>
                <w:lang w:eastAsia="en-US"/>
              </w:rPr>
              <w:t xml:space="preserve"> Note 1</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datasetID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0D14F315" w:rsidR="00130A33" w:rsidRPr="003440C2" w:rsidRDefault="00130A33" w:rsidP="00130A33">
            <w:pPr>
              <w:spacing w:before="60" w:after="60" w:line="240" w:lineRule="auto"/>
              <w:jc w:val="left"/>
              <w:rPr>
                <w:rFonts w:cs="Arial"/>
                <w:sz w:val="16"/>
                <w:szCs w:val="16"/>
                <w:lang w:eastAsia="en-US"/>
              </w:rPr>
            </w:pPr>
            <w:r>
              <w:rPr>
                <w:sz w:val="16"/>
                <w:szCs w:val="16"/>
              </w:rPr>
              <w:t xml:space="preserve">Dataset ID expressed as a </w:t>
            </w:r>
            <w:r w:rsidR="00126606">
              <w:rPr>
                <w:sz w:val="16"/>
                <w:szCs w:val="16"/>
              </w:rPr>
              <w:t xml:space="preserve">Maritime </w:t>
            </w:r>
            <w:r>
              <w:rPr>
                <w:sz w:val="16"/>
                <w:szCs w:val="16"/>
              </w:rPr>
              <w:t>Resource Name</w:t>
            </w:r>
            <w:r w:rsidR="00126606">
              <w:rPr>
                <w:sz w:val="16"/>
                <w:szCs w:val="16"/>
              </w:rPr>
              <w:t xml:space="preserve"> (MRN)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compressionFlag</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dataProtection</w:t>
            </w:r>
            <w:proofErr w:type="spellEnd"/>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protectionScheme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digitalSignatureReference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 xml:space="preserve">Specifies the algorithm used to compute </w:t>
            </w:r>
            <w:proofErr w:type="spellStart"/>
            <w:r w:rsidRPr="003A450C">
              <w:rPr>
                <w:rFonts w:cs="Arial"/>
                <w:sz w:val="16"/>
                <w:szCs w:val="16"/>
              </w:rPr>
              <w:t>digitalSignatureValue</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digitalSignatureValue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The value resulting from application of </w:t>
            </w:r>
            <w:proofErr w:type="spellStart"/>
            <w:r w:rsidRPr="003440C2">
              <w:rPr>
                <w:rFonts w:cs="Arial"/>
                <w:sz w:val="16"/>
                <w:szCs w:val="16"/>
              </w:rPr>
              <w:t>digitalSignatureReference</w:t>
            </w:r>
            <w:proofErr w:type="spellEnd"/>
            <w:r w:rsidRPr="003440C2">
              <w:rPr>
                <w:rFonts w:cs="Arial"/>
                <w:sz w:val="16"/>
                <w:szCs w:val="16"/>
              </w:rPr>
              <w:t>.</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proofErr w:type="spellStart"/>
            <w:r w:rsidRPr="003440C2">
              <w:rPr>
                <w:rFonts w:cs="Arial"/>
                <w:sz w:val="16"/>
                <w:szCs w:val="16"/>
                <w:lang w:val="fr-FR"/>
              </w:rPr>
              <w:t>MD_SecurityConstraints</w:t>
            </w:r>
            <w:proofErr w:type="spellEnd"/>
            <w:r w:rsidRPr="003440C2">
              <w:rPr>
                <w:rFonts w:cs="Arial"/>
                <w:sz w:val="16"/>
                <w:szCs w:val="16"/>
                <w:lang w:val="fr-FR"/>
              </w:rPr>
              <w:t>&gt;</w:t>
            </w:r>
            <w:proofErr w:type="spellStart"/>
            <w:r w:rsidRPr="003440C2">
              <w:rPr>
                <w:rFonts w:cs="Arial"/>
                <w:sz w:val="16"/>
                <w:szCs w:val="16"/>
                <w:lang w:val="fr-FR"/>
              </w:rPr>
              <w:t>MD_ClassificationCode</w:t>
            </w:r>
            <w:proofErr w:type="spellEnd"/>
            <w:r w:rsidRPr="003440C2">
              <w:rPr>
                <w:rFonts w:cs="Arial"/>
                <w:sz w:val="16"/>
                <w:szCs w:val="16"/>
                <w:lang w:val="fr-FR"/>
              </w:rPr>
              <w:t xml:space="preserve"> (</w:t>
            </w:r>
            <w:proofErr w:type="spellStart"/>
            <w:r w:rsidRPr="003440C2">
              <w:rPr>
                <w:rFonts w:cs="Arial"/>
                <w:sz w:val="16"/>
                <w:szCs w:val="16"/>
                <w:lang w:val="fr-FR"/>
              </w:rPr>
              <w:t>codelist</w:t>
            </w:r>
            <w:proofErr w:type="spellEnd"/>
            <w:r w:rsidRPr="003440C2">
              <w:rPr>
                <w:rFonts w:cs="Arial"/>
                <w:sz w:val="16"/>
                <w:szCs w:val="16"/>
                <w:lang w:val="fr-FR"/>
              </w:rPr>
              <w: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notForNavigation</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specificUsage</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w:t>
            </w:r>
            <w:proofErr w:type="spellStart"/>
            <w:r w:rsidRPr="003440C2">
              <w:rPr>
                <w:rFonts w:cs="Arial"/>
                <w:sz w:val="16"/>
                <w:szCs w:val="16"/>
              </w:rPr>
              <w:t>specificUsage</w:t>
            </w:r>
            <w:proofErr w:type="spellEnd"/>
            <w:r w:rsidRPr="003440C2">
              <w:rPr>
                <w:rFonts w:cs="Arial"/>
                <w:sz w:val="16"/>
                <w:szCs w:val="16"/>
              </w:rPr>
              <w:t xml:space="preserv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editionNumber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updateNumber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updateApplicationDate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referenceID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 xml:space="preserve">Reference back to the </w:t>
            </w:r>
            <w:proofErr w:type="spellStart"/>
            <w:r>
              <w:rPr>
                <w:sz w:val="16"/>
                <w:szCs w:val="16"/>
              </w:rPr>
              <w:t>datasetID</w:t>
            </w:r>
            <w:proofErr w:type="spellEnd"/>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Update metadata refers to the </w:t>
            </w:r>
            <w:proofErr w:type="spellStart"/>
            <w:r w:rsidRPr="003440C2">
              <w:rPr>
                <w:rFonts w:cs="Arial"/>
                <w:sz w:val="16"/>
                <w:szCs w:val="16"/>
              </w:rPr>
              <w:t>datasetID</w:t>
            </w:r>
            <w:proofErr w:type="spellEnd"/>
            <w:r w:rsidRPr="003440C2">
              <w:rPr>
                <w:rFonts w:cs="Arial"/>
                <w:sz w:val="16"/>
                <w:szCs w:val="16"/>
              </w:rPr>
              <w:t xml:space="preserve">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issueDate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issueTime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lang w:eastAsia="en-US"/>
              </w:rPr>
              <w:t>boundingBox</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EX_GeographicBoundingBox</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proofErr w:type="spellStart"/>
            <w:r w:rsidRPr="00130A33">
              <w:rPr>
                <w:rFonts w:cs="Arial"/>
                <w:bCs/>
                <w:sz w:val="16"/>
                <w:szCs w:val="16"/>
              </w:rPr>
              <w:t>temporalExtent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productSpecification</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producingAgency</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producerCode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77BE3408" w:rsidR="00130A33" w:rsidRPr="003440C2" w:rsidRDefault="00130A33" w:rsidP="00130A33">
            <w:pPr>
              <w:spacing w:before="60" w:after="60" w:line="240" w:lineRule="auto"/>
              <w:jc w:val="left"/>
              <w:rPr>
                <w:rFonts w:cs="Arial"/>
                <w:sz w:val="16"/>
                <w:szCs w:val="16"/>
                <w:lang w:eastAsia="en-US"/>
              </w:rPr>
            </w:pPr>
            <w:r>
              <w:rPr>
                <w:sz w:val="16"/>
                <w:szCs w:val="16"/>
              </w:rPr>
              <w:t xml:space="preserve">The official IHO </w:t>
            </w:r>
            <w:r w:rsidR="0027634D">
              <w:rPr>
                <w:sz w:val="16"/>
                <w:szCs w:val="16"/>
              </w:rPr>
              <w:t xml:space="preserve">S-100 </w:t>
            </w:r>
            <w:r>
              <w:rPr>
                <w:sz w:val="16"/>
                <w:szCs w:val="16"/>
              </w:rPr>
              <w:t xml:space="preserve">Producer Code from </w:t>
            </w:r>
            <w:r w:rsidR="00AA4C4C">
              <w:rPr>
                <w:sz w:val="16"/>
                <w:szCs w:val="16"/>
              </w:rPr>
              <w:t>the IHO GI Registry, Producer Code Register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encodingFormat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dataCoverage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defaultLocale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 xml:space="preserve">In absence of </w:t>
            </w:r>
            <w:proofErr w:type="spellStart"/>
            <w:r w:rsidRPr="003440C2">
              <w:rPr>
                <w:rFonts w:cs="Arial"/>
                <w:sz w:val="16"/>
                <w:szCs w:val="16"/>
              </w:rPr>
              <w:t>defaultLocale</w:t>
            </w:r>
            <w:proofErr w:type="spellEnd"/>
            <w:r w:rsidRPr="003440C2">
              <w:rPr>
                <w:rFonts w:cs="Arial"/>
                <w:sz w:val="16"/>
                <w:szCs w:val="16"/>
              </w:rPr>
              <w:t xml:space="preserv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otherLocale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metadataPointOfContact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6834DB" w:rsidRDefault="00130A33" w:rsidP="00130A33">
            <w:pPr>
              <w:snapToGrid w:val="0"/>
              <w:spacing w:before="60" w:after="60" w:line="240" w:lineRule="auto"/>
              <w:jc w:val="left"/>
              <w:rPr>
                <w:rFonts w:cs="Arial"/>
                <w:sz w:val="16"/>
                <w:szCs w:val="16"/>
                <w:lang w:val="it-IT"/>
              </w:rPr>
            </w:pPr>
            <w:proofErr w:type="spellStart"/>
            <w:r w:rsidRPr="006834DB">
              <w:rPr>
                <w:rFonts w:cs="Arial"/>
                <w:sz w:val="16"/>
                <w:szCs w:val="16"/>
                <w:lang w:val="it-IT"/>
              </w:rPr>
              <w:t>CI_Responsibility</w:t>
            </w:r>
            <w:proofErr w:type="spellEnd"/>
            <w:r w:rsidRPr="006834DB">
              <w:rPr>
                <w:rFonts w:cs="Arial"/>
                <w:sz w:val="16"/>
                <w:szCs w:val="16"/>
                <w:lang w:val="it-IT"/>
              </w:rPr>
              <w:t>&gt;</w:t>
            </w:r>
            <w:proofErr w:type="spellStart"/>
            <w:r w:rsidRPr="006834DB">
              <w:rPr>
                <w:rFonts w:cs="Arial"/>
                <w:sz w:val="16"/>
                <w:szCs w:val="16"/>
                <w:lang w:val="it-IT"/>
              </w:rPr>
              <w:t>CI_Individual</w:t>
            </w:r>
            <w:proofErr w:type="spellEnd"/>
            <w:r w:rsidRPr="006834DB">
              <w:rPr>
                <w:rFonts w:cs="Arial"/>
                <w:sz w:val="16"/>
                <w:szCs w:val="16"/>
                <w:lang w:val="it-IT"/>
              </w:rPr>
              <w:t xml:space="preserve"> or</w:t>
            </w:r>
          </w:p>
          <w:p w14:paraId="4CDC1173" w14:textId="366C8B38" w:rsidR="00130A33" w:rsidRPr="006834DB" w:rsidRDefault="00130A33" w:rsidP="00130A33">
            <w:pPr>
              <w:spacing w:before="60" w:after="60" w:line="240" w:lineRule="auto"/>
              <w:jc w:val="left"/>
              <w:rPr>
                <w:rFonts w:cs="Arial"/>
                <w:sz w:val="16"/>
                <w:szCs w:val="16"/>
                <w:lang w:val="it-IT" w:eastAsia="en-US"/>
              </w:rPr>
            </w:pPr>
            <w:proofErr w:type="spellStart"/>
            <w:r w:rsidRPr="006834DB">
              <w:rPr>
                <w:rFonts w:cs="Arial"/>
                <w:sz w:val="16"/>
                <w:szCs w:val="16"/>
                <w:lang w:val="it-IT"/>
              </w:rPr>
              <w:t>CI_Responsibility</w:t>
            </w:r>
            <w:proofErr w:type="spellEnd"/>
            <w:r w:rsidRPr="006834DB">
              <w:rPr>
                <w:rFonts w:cs="Arial"/>
                <w:sz w:val="16"/>
                <w:szCs w:val="16"/>
                <w:lang w:val="it-IT"/>
              </w:rPr>
              <w:t>&gt;</w:t>
            </w:r>
            <w:proofErr w:type="spellStart"/>
            <w:r w:rsidRPr="006834DB">
              <w:rPr>
                <w:rFonts w:cs="Arial"/>
                <w:sz w:val="16"/>
                <w:szCs w:val="16"/>
                <w:lang w:val="it-IT"/>
              </w:rPr>
              <w:t>CI_Organisation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 xml:space="preserve">Only if </w:t>
            </w:r>
            <w:proofErr w:type="spellStart"/>
            <w:r w:rsidRPr="003440C2">
              <w:rPr>
                <w:rFonts w:cs="Arial"/>
                <w:sz w:val="16"/>
                <w:szCs w:val="16"/>
                <w:lang w:val="en-US"/>
              </w:rPr>
              <w:t>metadataPointOfContact</w:t>
            </w:r>
            <w:proofErr w:type="spellEnd"/>
            <w:r w:rsidRPr="003440C2">
              <w:rPr>
                <w:rFonts w:cs="Arial"/>
                <w:sz w:val="16"/>
                <w:szCs w:val="16"/>
                <w:lang w:val="en-US"/>
              </w:rPr>
              <w:t xml:space="preserve"> is different to </w:t>
            </w:r>
            <w:proofErr w:type="spellStart"/>
            <w:r w:rsidRPr="003440C2">
              <w:rPr>
                <w:rFonts w:cs="Arial"/>
                <w:sz w:val="16"/>
                <w:szCs w:val="16"/>
                <w:lang w:val="en-US"/>
              </w:rPr>
              <w:t>producingAgency</w:t>
            </w:r>
            <w:proofErr w:type="spellEnd"/>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metadataDateStamp</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proofErr w:type="spellStart"/>
            <w:r w:rsidRPr="003440C2">
              <w:rPr>
                <w:rFonts w:cs="Arial"/>
                <w:sz w:val="16"/>
                <w:szCs w:val="16"/>
              </w:rPr>
              <w:t>replacedData</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24715BA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r w:rsidR="00FE61B1">
              <w:rPr>
                <w:rFonts w:cs="Arial"/>
                <w:sz w:val="16"/>
                <w:szCs w:val="16"/>
                <w:lang w:eastAsia="en-US"/>
              </w:rPr>
              <w:t xml:space="preserve"> 2</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dataReplacement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09E95F4B" w:rsidR="00CF51A6" w:rsidRPr="003440C2" w:rsidRDefault="00CF51A6" w:rsidP="00130A33">
            <w:pPr>
              <w:spacing w:before="60" w:after="60" w:line="240" w:lineRule="auto"/>
              <w:jc w:val="left"/>
              <w:rPr>
                <w:rFonts w:cs="Arial"/>
                <w:sz w:val="16"/>
                <w:szCs w:val="16"/>
              </w:rPr>
            </w:pPr>
            <w:r>
              <w:rPr>
                <w:rFonts w:cs="Arial"/>
                <w:sz w:val="16"/>
                <w:szCs w:val="16"/>
              </w:rPr>
              <w:t>See Note</w:t>
            </w:r>
            <w:r w:rsidR="00FE61B1">
              <w:rPr>
                <w:rFonts w:cs="Arial"/>
                <w:sz w:val="16"/>
                <w:szCs w:val="16"/>
              </w:rPr>
              <w:t xml:space="preserve"> 2</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navigationPurpose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resourceMaintenance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MD_MaintenanceInformation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 xml:space="preserve">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403957AD" w14:textId="5B924C0E" w:rsidR="00FE61B1" w:rsidRDefault="00FE61B1" w:rsidP="00932ACB">
      <w:pPr>
        <w:spacing w:after="120" w:line="240" w:lineRule="auto"/>
      </w:pPr>
      <w:r w:rsidRPr="00FE61B1">
        <w:t xml:space="preserve">NOTE 1: description: </w:t>
      </w:r>
      <w:r w:rsidR="005C0555">
        <w:t>D</w:t>
      </w:r>
      <w:r w:rsidR="005C0555" w:rsidRPr="00FE61B1">
        <w:t xml:space="preserve">uring the </w:t>
      </w:r>
      <w:r w:rsidR="005C0555">
        <w:t xml:space="preserve">ENC </w:t>
      </w:r>
      <w:r w:rsidR="005C0555" w:rsidRPr="00FE61B1">
        <w:t>Dual</w:t>
      </w:r>
      <w:r w:rsidR="005C0555">
        <w:t>-</w:t>
      </w:r>
      <w:r w:rsidR="005C0555" w:rsidRPr="00FE61B1">
        <w:t>Fuel transition period</w:t>
      </w:r>
      <w:r w:rsidR="005C0555">
        <w:t>, it is recommended that</w:t>
      </w:r>
      <w:r w:rsidR="005C0555" w:rsidRPr="00FE61B1">
        <w:t xml:space="preserve"> </w:t>
      </w:r>
      <w:r w:rsidR="005C0555">
        <w:t>t</w:t>
      </w:r>
      <w:r w:rsidRPr="00FE61B1">
        <w:t xml:space="preserve">he attribute description is </w:t>
      </w:r>
      <w:r w:rsidR="005C0555">
        <w:t xml:space="preserve">used </w:t>
      </w:r>
      <w:r w:rsidRPr="00FE61B1">
        <w:t xml:space="preserve">to identify equivalent S-57 ENCs in S-101. This information is to be semicolon separated to distinguish it from any other information, </w:t>
      </w:r>
      <w:r w:rsidR="00296624">
        <w:t>for example</w:t>
      </w:r>
      <w:r w:rsidRPr="00FE61B1">
        <w:t xml:space="preserve"> for 1 to 1 mapping &lt;</w:t>
      </w:r>
      <w:proofErr w:type="spellStart"/>
      <w:r w:rsidRPr="00FE61B1">
        <w:t>XC:description</w:t>
      </w:r>
      <w:proofErr w:type="spellEnd"/>
      <w:r w:rsidRPr="00FE61B1">
        <w:t>&gt;;GB5DNABH;&lt;/</w:t>
      </w:r>
      <w:proofErr w:type="spellStart"/>
      <w:r w:rsidRPr="00FE61B1">
        <w:t>XC:description</w:t>
      </w:r>
      <w:proofErr w:type="spellEnd"/>
      <w:r w:rsidRPr="00FE61B1">
        <w:t>&gt; and for more than one equivalent S-57 ENC: &lt;</w:t>
      </w:r>
      <w:proofErr w:type="spellStart"/>
      <w:r w:rsidRPr="00FE61B1">
        <w:t>XC:description</w:t>
      </w:r>
      <w:proofErr w:type="spellEnd"/>
      <w:r w:rsidRPr="00FE61B1">
        <w:t>&gt;;NL4NZ110;NL5WS130;&lt;/</w:t>
      </w:r>
      <w:proofErr w:type="spellStart"/>
      <w:r w:rsidRPr="00FE61B1">
        <w:t>XC:description</w:t>
      </w:r>
      <w:proofErr w:type="spellEnd"/>
      <w:r w:rsidRPr="00FE61B1">
        <w:t>&gt;</w:t>
      </w:r>
      <w:r w:rsidR="00296624">
        <w:t>.</w:t>
      </w:r>
      <w:r w:rsidRPr="00FE61B1">
        <w:t xml:space="preserve"> If </w:t>
      </w:r>
      <w:r w:rsidRPr="00FE61B1">
        <w:lastRenderedPageBreak/>
        <w:t xml:space="preserve">the mapping is partial, a “p” should be included at the end of the S-57 dataset name, </w:t>
      </w:r>
      <w:r w:rsidR="00296624">
        <w:t>for example</w:t>
      </w:r>
      <w:r w:rsidRPr="00FE61B1">
        <w:t xml:space="preserve">  &lt;</w:t>
      </w:r>
      <w:proofErr w:type="spellStart"/>
      <w:r w:rsidRPr="00FE61B1">
        <w:t>XC:description</w:t>
      </w:r>
      <w:proofErr w:type="spellEnd"/>
      <w:r w:rsidRPr="00FE61B1">
        <w:t>&gt;;GB5DNABHp;&lt;/</w:t>
      </w:r>
      <w:proofErr w:type="spellStart"/>
      <w:r w:rsidRPr="00FE61B1">
        <w:t>XC:description</w:t>
      </w:r>
      <w:proofErr w:type="spellEnd"/>
      <w:r w:rsidRPr="00FE61B1">
        <w:t>&gt;. There may be scenarios for non-ECDIS use only, where S-101 ENCs are produced without equivalent S-57 ENCs</w:t>
      </w:r>
      <w:r w:rsidR="00296624">
        <w:t>;</w:t>
      </w:r>
      <w:r w:rsidRPr="00FE61B1">
        <w:t xml:space="preserve"> this </w:t>
      </w:r>
      <w:r w:rsidR="005C0555">
        <w:t>should</w:t>
      </w:r>
      <w:r w:rsidRPr="00FE61B1">
        <w:t xml:space="preserve"> be shown using an “n” as &lt;</w:t>
      </w:r>
      <w:proofErr w:type="spellStart"/>
      <w:r w:rsidRPr="00FE61B1">
        <w:t>XC:description</w:t>
      </w:r>
      <w:proofErr w:type="spellEnd"/>
      <w:r w:rsidRPr="00FE61B1">
        <w:t>&gt;;n;&lt;/</w:t>
      </w:r>
      <w:proofErr w:type="spellStart"/>
      <w:r w:rsidRPr="00FE61B1">
        <w:t>XC:description</w:t>
      </w:r>
      <w:proofErr w:type="spellEnd"/>
      <w:r w:rsidRPr="00FE61B1">
        <w:t>&gt;</w:t>
      </w:r>
    </w:p>
    <w:p w14:paraId="73F08750" w14:textId="7F6E2975" w:rsidR="00932ACB" w:rsidRDefault="00932ACB" w:rsidP="00932ACB">
      <w:pPr>
        <w:spacing w:after="120" w:line="240" w:lineRule="auto"/>
      </w:pPr>
      <w:r>
        <w:t>NOTE</w:t>
      </w:r>
      <w:r w:rsidR="00FE61B1">
        <w:t xml:space="preserve"> 2</w:t>
      </w:r>
      <w:r>
        <w:t xml:space="preserve">: </w:t>
      </w:r>
      <w:proofErr w:type="spellStart"/>
      <w:r>
        <w:t>replacedData</w:t>
      </w:r>
      <w:proofErr w:type="spellEnd"/>
      <w:r>
        <w:t xml:space="preserve"> and </w:t>
      </w:r>
      <w:proofErr w:type="spellStart"/>
      <w:r>
        <w:t>dataReplacement</w:t>
      </w:r>
      <w:proofErr w:type="spellEnd"/>
      <w:r>
        <w:t xml:space="preserve">: </w:t>
      </w:r>
      <w:r w:rsidR="003A3240">
        <w:t>T</w:t>
      </w:r>
      <w:r>
        <w:t xml:space="preserve">he attribute </w:t>
      </w:r>
      <w:proofErr w:type="spellStart"/>
      <w:r>
        <w:t>replacedData</w:t>
      </w:r>
      <w:proofErr w:type="spellEnd"/>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w:t>
      </w:r>
      <w:proofErr w:type="spellStart"/>
      <w:r>
        <w:t>dataReplacement</w:t>
      </w:r>
      <w:proofErr w:type="spellEnd"/>
      <w:r>
        <w:t xml:space="preserve"> </w:t>
      </w:r>
      <w:r w:rsidR="008C065C">
        <w:t xml:space="preserve">is mandatory if </w:t>
      </w:r>
      <w:proofErr w:type="spellStart"/>
      <w:r w:rsidR="008C065C">
        <w:t>replacedData</w:t>
      </w:r>
      <w:proofErr w:type="spellEnd"/>
      <w:r w:rsidR="008C065C">
        <w:t xml:space="preserve">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602"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602"/>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boundingPolygon</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EX_BoundingPolygon</w:t>
            </w:r>
            <w:proofErr w:type="spellEnd"/>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proofErr w:type="spellStart"/>
            <w:r>
              <w:rPr>
                <w:rFonts w:cs="Arial"/>
                <w:sz w:val="16"/>
                <w:szCs w:val="16"/>
                <w:lang w:eastAsia="en-US"/>
              </w:rPr>
              <w:t>temporalExtent</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proofErr w:type="spellStart"/>
            <w:r w:rsidRPr="00CD5836">
              <w:rPr>
                <w:i/>
                <w:iCs/>
                <w:sz w:val="16"/>
                <w:szCs w:val="16"/>
              </w:rPr>
              <w:t>temporalExtent</w:t>
            </w:r>
            <w:proofErr w:type="spellEnd"/>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AF14F4">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proofErr w:type="spellStart"/>
            <w:r>
              <w:rPr>
                <w:rFonts w:cs="Arial"/>
                <w:sz w:val="16"/>
                <w:szCs w:val="16"/>
                <w:lang w:eastAsia="en-US"/>
              </w:rPr>
              <w:t>optimumDisplayScale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lastRenderedPageBreak/>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lastRenderedPageBreak/>
              <w:t>maximumDisplayScale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66652F2" w14:textId="6D10C3F7" w:rsidR="00C3306E" w:rsidRPr="009F0C13" w:rsidRDefault="00C3306E" w:rsidP="00C128E3">
            <w:pPr>
              <w:spacing w:before="60" w:after="60" w:line="240" w:lineRule="auto"/>
              <w:jc w:val="left"/>
              <w:rPr>
                <w:rFonts w:cs="Arial"/>
                <w:sz w:val="16"/>
                <w:szCs w:val="16"/>
                <w:lang w:eastAsia="en-US"/>
              </w:rPr>
            </w:pPr>
            <w:r w:rsidRPr="00D3369B">
              <w:rPr>
                <w:sz w:val="16"/>
                <w:szCs w:val="16"/>
              </w:rPr>
              <w:t>Any value</w:t>
            </w:r>
          </w:p>
          <w:p w14:paraId="54FE27CC" w14:textId="77FFF5C7" w:rsidR="00C80D69" w:rsidRPr="009F0C13" w:rsidRDefault="009F0C13" w:rsidP="00D26480">
            <w:pPr>
              <w:spacing w:before="60"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t>minimumDisplayScale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newDataset</w:t>
            </w:r>
            <w:proofErr w:type="spellEnd"/>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newEdition</w:t>
            </w:r>
            <w:proofErr w:type="spellEnd"/>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 xml:space="preserve">At least one of the </w:t>
            </w:r>
            <w:proofErr w:type="spellStart"/>
            <w:r w:rsidRPr="00B81B69">
              <w:rPr>
                <w:sz w:val="16"/>
                <w:szCs w:val="16"/>
              </w:rPr>
              <w:t>timeInstantBegin</w:t>
            </w:r>
            <w:proofErr w:type="spellEnd"/>
            <w:r w:rsidRPr="00B81B69">
              <w:rPr>
                <w:sz w:val="16"/>
                <w:szCs w:val="16"/>
              </w:rPr>
              <w:t xml:space="preserve"> and </w:t>
            </w:r>
            <w:proofErr w:type="spellStart"/>
            <w:r w:rsidRPr="00B81B69">
              <w:rPr>
                <w:sz w:val="16"/>
                <w:szCs w:val="16"/>
              </w:rPr>
              <w:t>timeInstantEnd</w:t>
            </w:r>
            <w:proofErr w:type="spellEnd"/>
            <w:r w:rsidRPr="00B81B69">
              <w:rPr>
                <w:sz w:val="16"/>
                <w:szCs w:val="16"/>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timeInstantBegin</w:t>
            </w:r>
            <w:proofErr w:type="spellEnd"/>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timeInstantEnd</w:t>
            </w:r>
            <w:proofErr w:type="spellEnd"/>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27501FC" w14:textId="483929C1" w:rsidR="00E73EDF" w:rsidRDefault="00C72AA6" w:rsidP="00C128E3">
            <w:pPr>
              <w:snapToGrid w:val="0"/>
              <w:spacing w:before="60" w:after="60" w:line="240" w:lineRule="auto"/>
              <w:rPr>
                <w:rFonts w:cs="Arial"/>
                <w:sz w:val="16"/>
                <w:szCs w:val="16"/>
              </w:rPr>
            </w:pPr>
            <w:r>
              <w:rPr>
                <w:rFonts w:cs="Arial"/>
                <w:sz w:val="16"/>
                <w:szCs w:val="16"/>
              </w:rPr>
              <w:t>2.0</w:t>
            </w:r>
            <w:r w:rsidR="00304936"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lastRenderedPageBreak/>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proofErr w:type="spellStart"/>
            <w:r w:rsidRPr="007028DE">
              <w:rPr>
                <w:rFonts w:cs="Arial"/>
                <w:sz w:val="16"/>
                <w:szCs w:val="16"/>
              </w:rPr>
              <w:t>productIdentifier</w:t>
            </w:r>
            <w:proofErr w:type="spellEnd"/>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proofErr w:type="spellStart"/>
            <w:r w:rsidRPr="007028DE">
              <w:rPr>
                <w:rFonts w:cs="Arial"/>
                <w:sz w:val="16"/>
                <w:szCs w:val="16"/>
              </w:rPr>
              <w:t>CharacterString</w:t>
            </w:r>
            <w:proofErr w:type="spellEnd"/>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proofErr w:type="spellStart"/>
            <w:r w:rsidRPr="007028DE">
              <w:rPr>
                <w:rFonts w:cs="Arial"/>
                <w:sz w:val="16"/>
                <w:szCs w:val="16"/>
              </w:rPr>
              <w:t>compliancyCategory</w:t>
            </w:r>
            <w:proofErr w:type="spellEnd"/>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603" w:name="_Toc439685326"/>
      <w:bookmarkStart w:id="604" w:name="_Toc175558670"/>
      <w:r w:rsidRPr="003713AD">
        <w:lastRenderedPageBreak/>
        <w:t>S100</w:t>
      </w:r>
      <w:r w:rsidR="007653F1" w:rsidRPr="003713AD">
        <w:t>_SupportFileDiscoveryMetadata</w:t>
      </w:r>
      <w:bookmarkEnd w:id="603"/>
      <w:bookmarkEnd w:id="604"/>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fileName</w:t>
            </w:r>
            <w:proofErr w:type="spellEnd"/>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revisionStatus</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proofErr w:type="spellStart"/>
            <w:r w:rsidRPr="008A2C29">
              <w:rPr>
                <w:rFonts w:ascii="Arial" w:hAnsi="Arial" w:cs="Arial"/>
                <w:sz w:val="16"/>
                <w:szCs w:val="16"/>
              </w:rPr>
              <w:t>editionNumber</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issueDate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supportFileSpecification</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dataType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proofErr w:type="spellStart"/>
            <w:r w:rsidRPr="008A2C29">
              <w:rPr>
                <w:rFonts w:ascii="Arial" w:hAnsi="Arial" w:cs="Arial"/>
                <w:sz w:val="16"/>
                <w:szCs w:val="16"/>
              </w:rPr>
              <w:t>compressionFlag</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digitalSignatureReference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digitalSignatureValue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The value resulting from application of </w:t>
            </w:r>
            <w:proofErr w:type="spellStart"/>
            <w:r w:rsidRPr="008A2C29">
              <w:rPr>
                <w:rFonts w:cs="Arial"/>
                <w:sz w:val="16"/>
                <w:szCs w:val="16"/>
              </w:rPr>
              <w:t>digitalSignatureReference</w:t>
            </w:r>
            <w:proofErr w:type="spellEnd"/>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defaultLocale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proofErr w:type="spellStart"/>
            <w:r w:rsidRPr="008A2C29">
              <w:rPr>
                <w:rFonts w:ascii="Arial" w:hAnsi="Arial" w:cs="Arial"/>
                <w:sz w:val="16"/>
                <w:szCs w:val="16"/>
              </w:rPr>
              <w:t>PT_Locale</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supportedResource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resourcePurpose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6B3EF425" w14:textId="064D522B" w:rsidR="00C65996" w:rsidRPr="00774650" w:rsidRDefault="008D2619" w:rsidP="00E035EC">
      <w:pPr>
        <w:spacing w:after="120" w:line="240" w:lineRule="auto"/>
      </w:pPr>
      <w:r w:rsidRPr="00774650">
        <w:t xml:space="preserve">NOTE: The optional S-100 field </w:t>
      </w:r>
      <w:proofErr w:type="spellStart"/>
      <w:r w:rsidRPr="00774650">
        <w:rPr>
          <w:i/>
        </w:rPr>
        <w:t>otherDataTypeDescription</w:t>
      </w:r>
      <w:proofErr w:type="spellEnd"/>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D26480">
        <w:trPr>
          <w:cantSplit/>
        </w:trPr>
        <w:tc>
          <w:tcPr>
            <w:tcW w:w="1163"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94"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6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5"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02"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D26480">
        <w:trPr>
          <w:trHeight w:val="263"/>
        </w:trPr>
        <w:tc>
          <w:tcPr>
            <w:tcW w:w="1163"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94"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6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5"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02"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4F0A00" w:rsidRPr="00774650" w14:paraId="50BBAE01" w14:textId="77777777" w:rsidTr="00D26480">
        <w:trPr>
          <w:trHeight w:val="263"/>
        </w:trPr>
        <w:tc>
          <w:tcPr>
            <w:tcW w:w="1163" w:type="dxa"/>
          </w:tcPr>
          <w:p w14:paraId="23BA5B50" w14:textId="77777777" w:rsidR="004F0A00" w:rsidRPr="00774650" w:rsidRDefault="004F0A00" w:rsidP="004F0A00">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3F4DC828" w14:textId="5403BB23"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lang w:eastAsia="ar-SA"/>
              </w:rPr>
              <w:t>TXT_UTF-8</w:t>
            </w:r>
          </w:p>
        </w:tc>
        <w:tc>
          <w:tcPr>
            <w:tcW w:w="3564" w:type="dxa"/>
          </w:tcPr>
          <w:p w14:paraId="260473EF" w14:textId="24C9478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5" w:type="dxa"/>
          </w:tcPr>
          <w:p w14:paraId="13E063A8" w14:textId="44A1DA4E" w:rsidR="004F0A00" w:rsidRPr="00E035EC" w:rsidRDefault="004F0A00" w:rsidP="004F0A00">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02" w:type="dxa"/>
          </w:tcPr>
          <w:p w14:paraId="375EF3CC" w14:textId="2E2F0861" w:rsidR="004F0A00" w:rsidRPr="00774650" w:rsidRDefault="004F0A00" w:rsidP="004F0A00">
            <w:pPr>
              <w:keepNext/>
              <w:keepLines/>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r w:rsidR="004F0A00" w:rsidRPr="00774650" w14:paraId="70044369" w14:textId="77777777" w:rsidTr="00D26480">
        <w:trPr>
          <w:trHeight w:val="263"/>
        </w:trPr>
        <w:tc>
          <w:tcPr>
            <w:tcW w:w="1163" w:type="dxa"/>
          </w:tcPr>
          <w:p w14:paraId="4B0F2E7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207727E3"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HTML</w:t>
            </w:r>
          </w:p>
        </w:tc>
        <w:tc>
          <w:tcPr>
            <w:tcW w:w="3564" w:type="dxa"/>
          </w:tcPr>
          <w:p w14:paraId="1641E4F7" w14:textId="09993C71" w:rsidR="004F0A00" w:rsidRPr="00774650" w:rsidRDefault="004F0A00" w:rsidP="004F0A00">
            <w:pPr>
              <w:suppressAutoHyphens/>
              <w:snapToGrid w:val="0"/>
              <w:spacing w:before="60" w:after="60" w:line="240" w:lineRule="auto"/>
              <w:rPr>
                <w:b/>
                <w:bCs/>
                <w:sz w:val="16"/>
                <w:szCs w:val="16"/>
                <w:lang w:eastAsia="ar-SA"/>
              </w:rPr>
            </w:pPr>
            <w:r>
              <w:rPr>
                <w:sz w:val="16"/>
                <w:szCs w:val="16"/>
              </w:rPr>
              <w:t>Hypertext Markup Language</w:t>
            </w:r>
          </w:p>
        </w:tc>
        <w:tc>
          <w:tcPr>
            <w:tcW w:w="855" w:type="dxa"/>
          </w:tcPr>
          <w:p w14:paraId="78F9A5BA" w14:textId="787AE602" w:rsidR="004F0A00" w:rsidRPr="00E035EC" w:rsidRDefault="004F0A00" w:rsidP="004F0A00">
            <w:pPr>
              <w:suppressAutoHyphens/>
              <w:snapToGrid w:val="0"/>
              <w:spacing w:before="60" w:after="60" w:line="240" w:lineRule="auto"/>
              <w:jc w:val="center"/>
              <w:rPr>
                <w:sz w:val="16"/>
                <w:szCs w:val="16"/>
                <w:lang w:eastAsia="ar-SA"/>
              </w:rPr>
            </w:pPr>
            <w:r w:rsidRPr="00E035EC">
              <w:rPr>
                <w:sz w:val="16"/>
                <w:szCs w:val="16"/>
                <w:lang w:eastAsia="ar-SA"/>
              </w:rPr>
              <w:t>3</w:t>
            </w:r>
          </w:p>
        </w:tc>
        <w:tc>
          <w:tcPr>
            <w:tcW w:w="5702" w:type="dxa"/>
          </w:tcPr>
          <w:p w14:paraId="707267C7" w14:textId="6E96A563" w:rsidR="004F0A00" w:rsidRPr="00774650" w:rsidRDefault="004F0A00"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5ECA6155" w14:textId="77777777" w:rsidTr="00D26480">
        <w:trPr>
          <w:trHeight w:val="289"/>
        </w:trPr>
        <w:tc>
          <w:tcPr>
            <w:tcW w:w="1163" w:type="dxa"/>
          </w:tcPr>
          <w:p w14:paraId="6E9B18BD"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4F1105C4"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XML</w:t>
            </w:r>
          </w:p>
        </w:tc>
        <w:tc>
          <w:tcPr>
            <w:tcW w:w="3564" w:type="dxa"/>
          </w:tcPr>
          <w:p w14:paraId="5B171AD3" w14:textId="08510DBC" w:rsidR="004F0A00" w:rsidRPr="00774650" w:rsidRDefault="004F0A00" w:rsidP="004F0A00">
            <w:pPr>
              <w:suppressAutoHyphens/>
              <w:snapToGrid w:val="0"/>
              <w:spacing w:before="60" w:after="60" w:line="240" w:lineRule="auto"/>
              <w:rPr>
                <w:b/>
                <w:bCs/>
                <w:sz w:val="16"/>
                <w:szCs w:val="16"/>
                <w:lang w:eastAsia="ar-SA"/>
              </w:rPr>
            </w:pPr>
            <w:r>
              <w:rPr>
                <w:sz w:val="16"/>
                <w:szCs w:val="16"/>
              </w:rPr>
              <w:t>Extensible Markup Language</w:t>
            </w:r>
          </w:p>
        </w:tc>
        <w:tc>
          <w:tcPr>
            <w:tcW w:w="855" w:type="dxa"/>
          </w:tcPr>
          <w:p w14:paraId="206CFCB4" w14:textId="163D93F3"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702" w:type="dxa"/>
          </w:tcPr>
          <w:p w14:paraId="4B50333C" w14:textId="00A71D25" w:rsidR="004F0A00" w:rsidRPr="00774650" w:rsidRDefault="00DB1A1E"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0E728F03" w14:textId="77777777" w:rsidTr="00D26480">
        <w:trPr>
          <w:trHeight w:val="289"/>
        </w:trPr>
        <w:tc>
          <w:tcPr>
            <w:tcW w:w="1163" w:type="dxa"/>
          </w:tcPr>
          <w:p w14:paraId="1504E03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771B15EA" w14:textId="00F16953"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TIFF</w:t>
            </w:r>
          </w:p>
        </w:tc>
        <w:tc>
          <w:tcPr>
            <w:tcW w:w="3564" w:type="dxa"/>
          </w:tcPr>
          <w:p w14:paraId="6524B415" w14:textId="580533B2" w:rsidR="004F0A00" w:rsidRPr="00774650" w:rsidRDefault="004F0A00" w:rsidP="004F0A00">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5" w:type="dxa"/>
          </w:tcPr>
          <w:p w14:paraId="4C1D700E" w14:textId="4E26D39F"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702" w:type="dxa"/>
          </w:tcPr>
          <w:p w14:paraId="3814BBBA" w14:textId="38412584" w:rsidR="004F0A00" w:rsidRPr="00774650" w:rsidRDefault="004F0A00" w:rsidP="004F0A00">
            <w:pPr>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supportFile</w:t>
            </w:r>
            <w:proofErr w:type="spellEnd"/>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48366C4B" w:rsidR="00AA4DED" w:rsidRPr="007B4FED" w:rsidRDefault="00B21B97" w:rsidP="00C128E3">
            <w:pPr>
              <w:snapToGrid w:val="0"/>
              <w:spacing w:before="60" w:after="60" w:line="240" w:lineRule="auto"/>
              <w:jc w:val="left"/>
              <w:rPr>
                <w:rFonts w:cs="Arial"/>
                <w:sz w:val="16"/>
                <w:szCs w:val="16"/>
              </w:rPr>
            </w:pPr>
            <w:r>
              <w:rPr>
                <w:rFonts w:cs="Arial"/>
                <w:sz w:val="16"/>
                <w:szCs w:val="16"/>
              </w:rPr>
              <w:t>An ENC support file</w:t>
            </w:r>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6834DB" w:rsidRDefault="00AA4DED" w:rsidP="00C128E3">
            <w:pPr>
              <w:snapToGrid w:val="0"/>
              <w:spacing w:before="60" w:after="60" w:line="240" w:lineRule="auto"/>
              <w:jc w:val="left"/>
              <w:rPr>
                <w:rFonts w:cs="Arial"/>
                <w:sz w:val="16"/>
                <w:szCs w:val="16"/>
                <w:lang w:val="it-IT"/>
              </w:rPr>
            </w:pPr>
            <w:r w:rsidRPr="006834DB">
              <w:rPr>
                <w:rFonts w:cs="Arial"/>
                <w:sz w:val="16"/>
                <w:szCs w:val="16"/>
                <w:lang w:val="it-IT"/>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2D4C065B" w:rsidR="00AA4DED" w:rsidRPr="007B4FED" w:rsidDel="00C30E16" w:rsidRDefault="00CC7D8B" w:rsidP="00C128E3">
            <w:pPr>
              <w:snapToGrid w:val="0"/>
              <w:spacing w:before="60" w:after="60" w:line="240" w:lineRule="auto"/>
              <w:jc w:val="left"/>
              <w:rPr>
                <w:rFonts w:cs="Arial"/>
                <w:sz w:val="16"/>
                <w:szCs w:val="16"/>
              </w:rPr>
            </w:pPr>
            <w:r>
              <w:rPr>
                <w:rFonts w:cs="Arial"/>
                <w:sz w:val="16"/>
                <w:szCs w:val="16"/>
              </w:rPr>
              <w:t>N</w:t>
            </w:r>
            <w:r w:rsidR="00BC222F" w:rsidRPr="00E61F5B">
              <w:rPr>
                <w:rFonts w:cs="Arial"/>
                <w:sz w:val="16"/>
                <w:szCs w:val="16"/>
              </w:rPr>
              <w:t xml:space="preserve">ot to be used </w:t>
            </w:r>
            <w:r w:rsidR="00BC222F">
              <w:rPr>
                <w:rFonts w:cs="Arial"/>
                <w:sz w:val="16"/>
                <w:szCs w:val="16"/>
              </w:rPr>
              <w:t>for ENC distribution and use in navigational end</w:t>
            </w:r>
            <w:r w:rsidR="00027D85">
              <w:rPr>
                <w:rFonts w:cs="Arial"/>
                <w:sz w:val="16"/>
                <w:szCs w:val="16"/>
              </w:rPr>
              <w:t>-</w:t>
            </w:r>
            <w:r w:rsidR="00BC222F">
              <w:rPr>
                <w:rFonts w:cs="Arial"/>
                <w:sz w:val="16"/>
                <w:szCs w:val="16"/>
              </w:rPr>
              <w:t>user systems. See clause 11.5</w:t>
            </w:r>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2ECE2DCA" w:rsidR="00AA4DED" w:rsidRPr="007B4FED" w:rsidDel="00C30E16" w:rsidRDefault="004F532E" w:rsidP="00C128E3">
            <w:pPr>
              <w:snapToGrid w:val="0"/>
              <w:spacing w:before="60" w:after="60" w:line="240" w:lineRule="auto"/>
              <w:jc w:val="left"/>
              <w:rPr>
                <w:rFonts w:cs="Arial"/>
                <w:sz w:val="16"/>
                <w:szCs w:val="16"/>
              </w:rPr>
            </w:pPr>
            <w:r>
              <w:rPr>
                <w:rFonts w:cs="Arial"/>
                <w:sz w:val="16"/>
                <w:szCs w:val="16"/>
              </w:rPr>
              <w:t>A system support file</w:t>
            </w:r>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3B50CA7B" w:rsidR="00AA4DED" w:rsidRPr="007B4FED" w:rsidDel="00C30E16" w:rsidRDefault="00855053" w:rsidP="00C128E3">
            <w:pPr>
              <w:snapToGrid w:val="0"/>
              <w:spacing w:before="60" w:after="60" w:line="240" w:lineRule="auto"/>
              <w:jc w:val="left"/>
              <w:rPr>
                <w:rFonts w:cs="Arial"/>
                <w:sz w:val="16"/>
                <w:szCs w:val="16"/>
              </w:rPr>
            </w:pPr>
            <w:r>
              <w:rPr>
                <w:rFonts w:cs="Arial"/>
                <w:sz w:val="16"/>
                <w:szCs w:val="16"/>
              </w:rPr>
              <w:t>N</w:t>
            </w:r>
            <w:r w:rsidR="00BF7B90">
              <w:rPr>
                <w:rFonts w:cs="Arial"/>
                <w:sz w:val="16"/>
                <w:szCs w:val="16"/>
              </w:rPr>
              <w:t xml:space="preserve">ot </w:t>
            </w:r>
            <w:r w:rsidR="00BF7B90" w:rsidRPr="00E61F5B">
              <w:rPr>
                <w:rFonts w:cs="Arial"/>
                <w:sz w:val="16"/>
                <w:szCs w:val="16"/>
              </w:rPr>
              <w:t xml:space="preserve">used in </w:t>
            </w:r>
            <w:r w:rsidR="00BF7B90">
              <w:rPr>
                <w:rFonts w:cs="Arial"/>
                <w:sz w:val="16"/>
                <w:szCs w:val="16"/>
              </w:rPr>
              <w:t xml:space="preserve">the </w:t>
            </w:r>
            <w:r w:rsidR="00BF7B90" w:rsidRPr="00E61F5B">
              <w:rPr>
                <w:rFonts w:cs="Arial"/>
                <w:sz w:val="16"/>
                <w:szCs w:val="16"/>
              </w:rPr>
              <w:t xml:space="preserve">S-101 </w:t>
            </w:r>
            <w:r w:rsidR="00BF7B90">
              <w:rPr>
                <w:rFonts w:cs="Arial"/>
                <w:sz w:val="16"/>
                <w:szCs w:val="16"/>
              </w:rPr>
              <w:t xml:space="preserve">ENC </w:t>
            </w:r>
            <w:r w:rsidR="00BF7B90" w:rsidRPr="00E61F5B">
              <w:rPr>
                <w:rFonts w:cs="Arial"/>
                <w:sz w:val="16"/>
                <w:szCs w:val="16"/>
              </w:rPr>
              <w:t>P</w:t>
            </w:r>
            <w:r w:rsidR="00BF7B90">
              <w:rPr>
                <w:rFonts w:cs="Arial"/>
                <w:sz w:val="16"/>
                <w:szCs w:val="16"/>
              </w:rPr>
              <w:t xml:space="preserve">roduct </w:t>
            </w:r>
            <w:r w:rsidR="00BF7B90" w:rsidRPr="00E61F5B">
              <w:rPr>
                <w:rFonts w:cs="Arial"/>
                <w:sz w:val="16"/>
                <w:szCs w:val="16"/>
              </w:rPr>
              <w:t>S</w:t>
            </w:r>
            <w:r w:rsidR="00BF7B90">
              <w:rPr>
                <w:rFonts w:cs="Arial"/>
                <w:sz w:val="16"/>
                <w:szCs w:val="16"/>
              </w:rPr>
              <w:t>pecification</w:t>
            </w:r>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2EA7377E" w:rsidR="00AA4DED" w:rsidRPr="007B4FED" w:rsidRDefault="00EA55E8" w:rsidP="00C128E3">
            <w:pPr>
              <w:snapToGrid w:val="0"/>
              <w:spacing w:before="60" w:after="60" w:line="240" w:lineRule="auto"/>
              <w:jc w:val="left"/>
              <w:rPr>
                <w:rFonts w:cs="Arial"/>
                <w:sz w:val="16"/>
                <w:szCs w:val="16"/>
              </w:rPr>
            </w:pPr>
            <w:r>
              <w:rPr>
                <w:rFonts w:cs="Arial"/>
                <w:sz w:val="16"/>
                <w:szCs w:val="16"/>
              </w:rPr>
              <w:t>A system support file</w:t>
            </w: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5" w:name="_Toc439685327"/>
      <w:bookmarkStart w:id="606" w:name="_Toc175558671"/>
      <w:r w:rsidRPr="001E42E8">
        <w:t>S100</w:t>
      </w:r>
      <w:r w:rsidR="007653F1" w:rsidRPr="001E42E8">
        <w:t>_Catalogue</w:t>
      </w:r>
      <w:r w:rsidR="00741C68">
        <w:t>Discovery</w:t>
      </w:r>
      <w:r w:rsidR="007653F1" w:rsidRPr="001E42E8">
        <w:t>Metadata</w:t>
      </w:r>
      <w:bookmarkEnd w:id="605"/>
      <w:bookmarkEnd w:id="606"/>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fileName</w:t>
            </w:r>
            <w:proofErr w:type="spellEnd"/>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editionNumber</w:t>
            </w:r>
            <w:proofErr w:type="spellEnd"/>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Initially set to 1 for a given </w:t>
            </w:r>
            <w:proofErr w:type="spellStart"/>
            <w:r w:rsidRPr="007C62F7">
              <w:rPr>
                <w:rFonts w:cs="Arial"/>
                <w:sz w:val="16"/>
                <w:szCs w:val="16"/>
              </w:rPr>
              <w:t>productSpecification.number</w:t>
            </w:r>
            <w:proofErr w:type="spellEnd"/>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1D02B5">
            <w:pPr>
              <w:pStyle w:val="NormalWeb"/>
              <w:numPr>
                <w:ilvl w:val="0"/>
                <w:numId w:val="20"/>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proofErr w:type="spellStart"/>
            <w:r w:rsidRPr="007C62F7">
              <w:rPr>
                <w:rFonts w:ascii="Arial" w:hAnsi="Arial" w:cs="Arial"/>
                <w:sz w:val="16"/>
                <w:szCs w:val="16"/>
              </w:rPr>
              <w:t>versionNumber</w:t>
            </w:r>
            <w:proofErr w:type="spellEnd"/>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CharacterString</w:t>
            </w:r>
            <w:proofErr w:type="spellEnd"/>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issueDate</w:t>
            </w:r>
            <w:proofErr w:type="spellEnd"/>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productSpecification</w:t>
            </w:r>
            <w:proofErr w:type="spellEnd"/>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digitalSignatureReference</w:t>
            </w:r>
            <w:proofErr w:type="spellEnd"/>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digitalSignatureValue</w:t>
            </w:r>
            <w:proofErr w:type="spellEnd"/>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The value resulting from application of </w:t>
            </w:r>
            <w:proofErr w:type="spellStart"/>
            <w:r w:rsidRPr="007C62F7">
              <w:rPr>
                <w:rFonts w:cs="Arial"/>
                <w:sz w:val="16"/>
                <w:szCs w:val="16"/>
              </w:rPr>
              <w:t>digitalSignatureReference</w:t>
            </w:r>
            <w:proofErr w:type="spellEnd"/>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compressionFlag</w:t>
            </w:r>
            <w:proofErr w:type="spellEnd"/>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lastRenderedPageBreak/>
              <w:t>defaultLocale</w:t>
            </w:r>
            <w:proofErr w:type="spellEnd"/>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otherLocale</w:t>
            </w:r>
            <w:proofErr w:type="spellEnd"/>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featureCatalogue</w:t>
            </w:r>
            <w:proofErr w:type="spellEnd"/>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portrayalCatalogue</w:t>
            </w:r>
            <w:proofErr w:type="spellEnd"/>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proofErr w:type="spellStart"/>
            <w:r w:rsidRPr="008A6F2A">
              <w:rPr>
                <w:sz w:val="16"/>
                <w:szCs w:val="16"/>
              </w:rPr>
              <w:t>interoperabilityCatalogue</w:t>
            </w:r>
            <w:proofErr w:type="spellEnd"/>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proofErr w:type="spellStart"/>
      <w:r>
        <w:t>MD_MaintenanceInformation</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MD_MaintenanceInformation</w:t>
            </w:r>
            <w:proofErr w:type="spellEnd"/>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1D02B5">
            <w:pPr>
              <w:pStyle w:val="ListParagraph"/>
              <w:numPr>
                <w:ilvl w:val="0"/>
                <w:numId w:val="25"/>
              </w:numPr>
              <w:snapToGrid w:val="0"/>
              <w:spacing w:after="0" w:line="240" w:lineRule="auto"/>
              <w:contextualSpacing w:val="0"/>
              <w:jc w:val="left"/>
              <w:rPr>
                <w:rFonts w:cs="Arial"/>
                <w:sz w:val="16"/>
                <w:szCs w:val="16"/>
              </w:rPr>
            </w:pPr>
            <w:r w:rsidRPr="00061045">
              <w:rPr>
                <w:rFonts w:cs="Arial"/>
                <w:sz w:val="16"/>
                <w:szCs w:val="16"/>
              </w:rPr>
              <w:t xml:space="preserve">prohibit </w:t>
            </w:r>
            <w:proofErr w:type="spellStart"/>
            <w:r w:rsidRPr="00061045">
              <w:rPr>
                <w:rFonts w:cs="Arial"/>
                <w:sz w:val="16"/>
                <w:szCs w:val="16"/>
              </w:rPr>
              <w:t>maintenanceScope</w:t>
            </w:r>
            <w:proofErr w:type="spellEnd"/>
            <w:r w:rsidRPr="00061045">
              <w:rPr>
                <w:rFonts w:cs="Arial"/>
                <w:sz w:val="16"/>
                <w:szCs w:val="16"/>
              </w:rPr>
              <w:t xml:space="preserve">, </w:t>
            </w:r>
            <w:proofErr w:type="spellStart"/>
            <w:r w:rsidRPr="00061045">
              <w:rPr>
                <w:rFonts w:cs="Arial"/>
                <w:sz w:val="16"/>
                <w:szCs w:val="16"/>
              </w:rPr>
              <w:t>maintenanceNote</w:t>
            </w:r>
            <w:proofErr w:type="spellEnd"/>
            <w:r w:rsidRPr="00061045">
              <w:rPr>
                <w:rFonts w:cs="Arial"/>
                <w:sz w:val="16"/>
                <w:szCs w:val="16"/>
              </w:rPr>
              <w:t>, and contact attributes;</w:t>
            </w:r>
          </w:p>
          <w:p w14:paraId="0B581558" w14:textId="77777777" w:rsidR="00F43633" w:rsidRPr="00061045" w:rsidRDefault="00F43633" w:rsidP="001D02B5">
            <w:pPr>
              <w:pStyle w:val="ListParagraph"/>
              <w:numPr>
                <w:ilvl w:val="0"/>
                <w:numId w:val="25"/>
              </w:numPr>
              <w:snapToGrid w:val="0"/>
              <w:spacing w:after="60" w:line="240" w:lineRule="auto"/>
              <w:contextualSpacing w:val="0"/>
              <w:jc w:val="left"/>
              <w:rPr>
                <w:sz w:val="16"/>
                <w:szCs w:val="16"/>
              </w:rPr>
            </w:pPr>
            <w:r w:rsidRPr="00061045">
              <w:rPr>
                <w:rFonts w:cs="Arial"/>
                <w:sz w:val="16"/>
                <w:szCs w:val="16"/>
              </w:rPr>
              <w:t xml:space="preserve">define restrictions on </w:t>
            </w:r>
            <w:proofErr w:type="spellStart"/>
            <w:r w:rsidRPr="00061045">
              <w:rPr>
                <w:rFonts w:cs="Arial"/>
                <w:sz w:val="16"/>
                <w:szCs w:val="16"/>
              </w:rPr>
              <w:t>maintenanceAndUpdate</w:t>
            </w:r>
            <w:r>
              <w:rPr>
                <w:rFonts w:cs="Arial"/>
                <w:sz w:val="16"/>
                <w:szCs w:val="16"/>
              </w:rPr>
              <w:t>‌</w:t>
            </w:r>
            <w:r w:rsidRPr="00061045">
              <w:rPr>
                <w:rFonts w:cs="Arial"/>
                <w:sz w:val="16"/>
                <w:szCs w:val="16"/>
              </w:rPr>
              <w:t>Frequency</w:t>
            </w:r>
            <w:proofErr w:type="spellEnd"/>
            <w:r w:rsidRPr="00061045">
              <w:rPr>
                <w:rFonts w:cs="Arial"/>
                <w:sz w:val="16"/>
                <w:szCs w:val="16"/>
              </w:rPr>
              <w:t xml:space="preserve">, </w:t>
            </w:r>
            <w:proofErr w:type="spellStart"/>
            <w:r w:rsidRPr="00061045">
              <w:rPr>
                <w:rFonts w:cs="Arial"/>
                <w:sz w:val="16"/>
                <w:szCs w:val="16"/>
              </w:rPr>
              <w:t>maintenanceDate</w:t>
            </w:r>
            <w:proofErr w:type="spellEnd"/>
            <w:r w:rsidRPr="00061045">
              <w:rPr>
                <w:rFonts w:cs="Arial"/>
                <w:sz w:val="16"/>
                <w:szCs w:val="16"/>
              </w:rPr>
              <w:t xml:space="preserve">, and </w:t>
            </w:r>
            <w:proofErr w:type="spellStart"/>
            <w:r w:rsidRPr="00061045">
              <w:rPr>
                <w:rFonts w:cs="Arial"/>
                <w:sz w:val="16"/>
                <w:szCs w:val="16"/>
              </w:rPr>
              <w:t>userDefinedMaintenance</w:t>
            </w:r>
            <w:r>
              <w:rPr>
                <w:rFonts w:cs="Arial"/>
                <w:sz w:val="16"/>
                <w:szCs w:val="16"/>
              </w:rPr>
              <w:t>‌</w:t>
            </w:r>
            <w:r w:rsidRPr="00061045">
              <w:rPr>
                <w:rFonts w:cs="Arial"/>
                <w:sz w:val="16"/>
                <w:szCs w:val="16"/>
              </w:rPr>
              <w:t>Frequency</w:t>
            </w:r>
            <w:proofErr w:type="spellEnd"/>
            <w:r w:rsidRPr="00061045">
              <w:rPr>
                <w:rFonts w:cs="Arial"/>
                <w:sz w:val="16"/>
                <w:szCs w:val="16"/>
              </w:rPr>
              <w:t xml:space="preserve">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maintenanceAndUpdateFrequency</w:t>
            </w:r>
            <w:proofErr w:type="spellEnd"/>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w:t>
            </w:r>
            <w:proofErr w:type="spellStart"/>
            <w:r w:rsidRPr="00061045">
              <w:rPr>
                <w:sz w:val="16"/>
                <w:szCs w:val="16"/>
              </w:rPr>
              <w:t>userDefinedMaintenanceFrequency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maintenanceDate</w:t>
            </w:r>
            <w:proofErr w:type="spellEnd"/>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CI_Date</w:t>
            </w:r>
            <w:proofErr w:type="spellEnd"/>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 xml:space="preserve">Allowed value for </w:t>
            </w:r>
            <w:proofErr w:type="spellStart"/>
            <w:r w:rsidRPr="00736CB9">
              <w:rPr>
                <w:rFonts w:cs="Arial"/>
                <w:sz w:val="16"/>
                <w:szCs w:val="16"/>
              </w:rPr>
              <w:t>dateType</w:t>
            </w:r>
            <w:proofErr w:type="spellEnd"/>
            <w:r w:rsidRPr="00736CB9">
              <w:rPr>
                <w:rFonts w:cs="Arial"/>
                <w:sz w:val="16"/>
                <w:szCs w:val="16"/>
              </w:rPr>
              <w:t xml:space="preserve">: </w:t>
            </w:r>
            <w:proofErr w:type="spellStart"/>
            <w:r w:rsidRPr="00736CB9">
              <w:rPr>
                <w:rFonts w:cs="Arial"/>
                <w:sz w:val="16"/>
                <w:szCs w:val="16"/>
              </w:rPr>
              <w:t>nextUpdate</w:t>
            </w:r>
            <w:proofErr w:type="spellEnd"/>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7" w:name="_Hlk86073999"/>
            <w:proofErr w:type="spellStart"/>
            <w:r w:rsidRPr="00061045">
              <w:rPr>
                <w:sz w:val="16"/>
                <w:szCs w:val="16"/>
              </w:rPr>
              <w:t>userDefinedMaintenanceFrequency</w:t>
            </w:r>
            <w:bookmarkEnd w:id="607"/>
            <w:proofErr w:type="spellEnd"/>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TM_PeriodDuration</w:t>
            </w:r>
            <w:proofErr w:type="spellEnd"/>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proofErr w:type="spellStart"/>
      <w:r>
        <w:t>MD_MaintenanceFrequencyCode</w:t>
      </w:r>
      <w:proofErr w:type="spellEnd"/>
    </w:p>
    <w:p w14:paraId="370FCCFA" w14:textId="77777777" w:rsidR="009B03AF" w:rsidRDefault="009B03AF" w:rsidP="00C128E3">
      <w:pPr>
        <w:spacing w:after="120" w:line="240" w:lineRule="auto"/>
      </w:pPr>
      <w:bookmarkStart w:id="608"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8"/>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MD_MaintenanceFrequencyCode</w:t>
            </w:r>
            <w:proofErr w:type="spellEnd"/>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asNeeded</w:t>
            </w:r>
            <w:proofErr w:type="spellEnd"/>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PT_Locale</w:t>
            </w:r>
            <w:proofErr w:type="spellEnd"/>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LanguageCode</w:t>
            </w:r>
            <w:proofErr w:type="spellEnd"/>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CountryCode</w:t>
            </w:r>
            <w:proofErr w:type="spellEnd"/>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characterEncoding</w:t>
            </w:r>
            <w:proofErr w:type="spellEnd"/>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MD_CharacterSetCode</w:t>
            </w:r>
            <w:proofErr w:type="spellEnd"/>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9" w:name="_Toc510784370"/>
      <w:bookmarkStart w:id="610" w:name="_Toc510785519"/>
      <w:bookmarkStart w:id="611" w:name="_Toc225065171"/>
      <w:bookmarkStart w:id="612" w:name="_Toc439685328"/>
      <w:bookmarkStart w:id="613" w:name="_Toc225648314"/>
      <w:bookmarkEnd w:id="609"/>
      <w:bookmarkEnd w:id="610"/>
      <w:r w:rsidRPr="008A6F2A">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14" w:name="_Toc175558672"/>
      <w:r w:rsidRPr="008A6F2A">
        <w:rPr>
          <w:lang w:eastAsia="en-GB"/>
        </w:rPr>
        <w:lastRenderedPageBreak/>
        <w:t>Language</w:t>
      </w:r>
      <w:bookmarkEnd w:id="611"/>
      <w:bookmarkEnd w:id="612"/>
      <w:bookmarkEnd w:id="613"/>
      <w:bookmarkEnd w:id="614"/>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5" w:name="_Toc225648365"/>
      <w:bookmarkStart w:id="616"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54303F">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7" w:name="_Toc439685329"/>
      <w:bookmarkStart w:id="618" w:name="_Toc175558673"/>
      <w:r w:rsidRPr="008A6F2A">
        <w:rPr>
          <w:rFonts w:eastAsia="Times New Roman" w:cs="Arial"/>
          <w:lang w:eastAsia="en-US"/>
        </w:rPr>
        <w:lastRenderedPageBreak/>
        <w:t>ANNEX A - Data Classification and Encoding Guide</w:t>
      </w:r>
      <w:bookmarkEnd w:id="617"/>
      <w:bookmarkEnd w:id="618"/>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54303F">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9" w:name="_Toc175558674"/>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9"/>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20" w:name="_Toc207617007"/>
      <w:bookmarkStart w:id="621" w:name="_Toc225648366"/>
      <w:bookmarkStart w:id="622" w:name="_Toc225065223"/>
      <w:bookmarkStart w:id="623" w:name="_Toc169203116"/>
      <w:bookmarkStart w:id="624" w:name="_Toc170072446"/>
      <w:bookmarkStart w:id="625" w:name="_Toc175558675"/>
      <w:bookmarkEnd w:id="615"/>
      <w:bookmarkEnd w:id="616"/>
      <w:r w:rsidRPr="008A6F2A">
        <w:t>Introduction</w:t>
      </w:r>
      <w:bookmarkEnd w:id="620"/>
      <w:bookmarkEnd w:id="621"/>
      <w:bookmarkEnd w:id="622"/>
      <w:bookmarkEnd w:id="623"/>
      <w:bookmarkEnd w:id="624"/>
      <w:bookmarkEnd w:id="625"/>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1D02B5">
      <w:pPr>
        <w:pStyle w:val="ListContinue2"/>
        <w:numPr>
          <w:ilvl w:val="0"/>
          <w:numId w:val="27"/>
        </w:numPr>
        <w:tabs>
          <w:tab w:val="clear" w:pos="800"/>
        </w:tabs>
        <w:spacing w:before="120" w:after="200" w:line="240" w:lineRule="auto"/>
        <w:rPr>
          <w:szCs w:val="22"/>
          <w:lang w:eastAsia="en-US"/>
        </w:rPr>
      </w:pPr>
      <w:bookmarkStart w:id="626" w:name="_Toc439685331"/>
      <w:bookmarkStart w:id="627" w:name="_Toc169203117"/>
      <w:bookmarkStart w:id="628" w:name="_Toc170072447"/>
      <w:bookmarkStart w:id="629" w:name="_Toc175558676"/>
      <w:r w:rsidRPr="008A6F2A">
        <w:rPr>
          <w:b/>
          <w:sz w:val="22"/>
          <w:szCs w:val="22"/>
          <w:lang w:eastAsia="en-US"/>
        </w:rPr>
        <w:t xml:space="preserve">Dataset </w:t>
      </w:r>
      <w:bookmarkEnd w:id="626"/>
      <w:r w:rsidR="00D24503">
        <w:rPr>
          <w:b/>
          <w:sz w:val="22"/>
          <w:szCs w:val="22"/>
          <w:lang w:eastAsia="en-US"/>
        </w:rPr>
        <w:t>F</w:t>
      </w:r>
      <w:r w:rsidR="00D24503" w:rsidRPr="008A6F2A">
        <w:rPr>
          <w:b/>
          <w:sz w:val="22"/>
          <w:szCs w:val="22"/>
          <w:lang w:eastAsia="en-US"/>
        </w:rPr>
        <w:t>iles</w:t>
      </w:r>
      <w:bookmarkEnd w:id="627"/>
      <w:bookmarkEnd w:id="628"/>
      <w:bookmarkEnd w:id="629"/>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0" w:name="_Toc169203118"/>
      <w:bookmarkStart w:id="631" w:name="_Toc170072448"/>
      <w:bookmarkStart w:id="632" w:name="_Toc175558677"/>
      <w:r w:rsidRPr="008A6F2A">
        <w:rPr>
          <w:b/>
          <w:sz w:val="22"/>
          <w:szCs w:val="22"/>
          <w:lang w:eastAsia="en-US"/>
        </w:rPr>
        <w:t>Records</w:t>
      </w:r>
      <w:bookmarkEnd w:id="630"/>
      <w:bookmarkEnd w:id="631"/>
      <w:bookmarkEnd w:id="632"/>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3" w:name="_Toc169203119"/>
      <w:bookmarkStart w:id="634" w:name="_Toc170072449"/>
      <w:bookmarkStart w:id="635" w:name="_Toc175558678"/>
      <w:r w:rsidRPr="008A6F2A">
        <w:rPr>
          <w:b/>
          <w:sz w:val="22"/>
          <w:szCs w:val="22"/>
          <w:lang w:eastAsia="en-US"/>
        </w:rPr>
        <w:t>Fields</w:t>
      </w:r>
      <w:bookmarkEnd w:id="633"/>
      <w:bookmarkEnd w:id="634"/>
      <w:bookmarkEnd w:id="635"/>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1D02B5">
      <w:pPr>
        <w:pStyle w:val="ListContinue2"/>
        <w:keepNext/>
        <w:keepLines/>
        <w:numPr>
          <w:ilvl w:val="0"/>
          <w:numId w:val="27"/>
        </w:numPr>
        <w:tabs>
          <w:tab w:val="clear" w:pos="800"/>
        </w:tabs>
        <w:spacing w:before="120" w:after="200" w:line="240" w:lineRule="auto"/>
        <w:rPr>
          <w:b/>
          <w:sz w:val="22"/>
          <w:szCs w:val="22"/>
          <w:lang w:eastAsia="en-US"/>
        </w:rPr>
      </w:pPr>
      <w:bookmarkStart w:id="636" w:name="_Toc169203120"/>
      <w:bookmarkStart w:id="637" w:name="_Toc170072450"/>
      <w:bookmarkStart w:id="638" w:name="_Toc175558679"/>
      <w:r w:rsidRPr="008A6F2A">
        <w:rPr>
          <w:b/>
          <w:sz w:val="22"/>
          <w:szCs w:val="22"/>
          <w:lang w:eastAsia="en-US"/>
        </w:rPr>
        <w:t>Subfields</w:t>
      </w:r>
      <w:bookmarkEnd w:id="636"/>
      <w:bookmarkEnd w:id="637"/>
      <w:bookmarkEnd w:id="638"/>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9" w:name="_Toc169203121"/>
      <w:bookmarkStart w:id="640" w:name="_Toc170072451"/>
      <w:bookmarkStart w:id="641" w:name="_Toc175558680"/>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639"/>
      <w:bookmarkEnd w:id="640"/>
      <w:bookmarkEnd w:id="641"/>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6834DB" w:rsidRDefault="007653F1" w:rsidP="00C128E3">
      <w:pPr>
        <w:pStyle w:val="NoSpacing1"/>
        <w:spacing w:line="240" w:lineRule="auto"/>
        <w:rPr>
          <w:rFonts w:cs="Courier New"/>
        </w:rPr>
      </w:pPr>
      <w:r w:rsidRPr="008A6F2A">
        <w:rPr>
          <w:rFonts w:cs="Courier New"/>
        </w:rPr>
        <w:tab/>
        <w:t xml:space="preserve"> </w:t>
      </w:r>
      <w:r w:rsidRPr="006834DB">
        <w:rPr>
          <w:rFonts w:cs="Courier New"/>
        </w:rPr>
        <w:t>|</w:t>
      </w:r>
      <w:r w:rsidRPr="006834DB">
        <w:rPr>
          <w:rFonts w:cs="Courier New"/>
        </w:rPr>
        <w:tab/>
      </w:r>
      <w:r w:rsidRPr="006834DB">
        <w:rPr>
          <w:rFonts w:cs="Courier New"/>
        </w:rPr>
        <w:tab/>
      </w:r>
      <w:r w:rsidRPr="006834DB">
        <w:rPr>
          <w:rFonts w:cs="Courier New"/>
        </w:rPr>
        <w:tab/>
      </w:r>
      <w:r w:rsidRPr="006834DB">
        <w:rPr>
          <w:rFonts w:cs="Courier New"/>
        </w:rPr>
        <w:tab/>
        <w:t>|--&lt;0..1&gt;-IACS (*2): Information Association Codes field</w:t>
      </w:r>
    </w:p>
    <w:p w14:paraId="77058B13" w14:textId="77777777" w:rsidR="00E73EDF" w:rsidRPr="006834DB" w:rsidRDefault="007653F1" w:rsidP="00C128E3">
      <w:pPr>
        <w:pStyle w:val="NoSpacing1"/>
        <w:spacing w:line="240" w:lineRule="auto"/>
        <w:rPr>
          <w:rFonts w:cs="Courier New"/>
        </w:rPr>
      </w:pPr>
      <w:r w:rsidRPr="006834DB">
        <w:rPr>
          <w:rFonts w:cs="Courier New"/>
        </w:rPr>
        <w:tab/>
        <w:t xml:space="preserve"> |</w:t>
      </w:r>
      <w:r w:rsidRPr="006834DB">
        <w:rPr>
          <w:rFonts w:cs="Courier New"/>
        </w:rPr>
        <w:tab/>
      </w:r>
      <w:r w:rsidRPr="006834DB">
        <w:rPr>
          <w:rFonts w:cs="Courier New"/>
        </w:rPr>
        <w:tab/>
      </w:r>
      <w:r w:rsidRPr="006834DB">
        <w:rPr>
          <w:rFonts w:cs="Courier New"/>
        </w:rPr>
        <w:tab/>
      </w:r>
      <w:r w:rsidRPr="006834DB">
        <w:rPr>
          <w:rFonts w:cs="Courier New"/>
        </w:rPr>
        <w:tab/>
        <w:t>|</w:t>
      </w:r>
    </w:p>
    <w:p w14:paraId="2AB55F86" w14:textId="77777777" w:rsidR="00E73EDF" w:rsidRPr="003209CA" w:rsidRDefault="007653F1" w:rsidP="00C128E3">
      <w:pPr>
        <w:pStyle w:val="NoSpacing1"/>
        <w:spacing w:line="240" w:lineRule="auto"/>
        <w:rPr>
          <w:rFonts w:cs="Courier New"/>
        </w:rPr>
      </w:pPr>
      <w:r w:rsidRPr="006834DB">
        <w:rPr>
          <w:rFonts w:cs="Courier New"/>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38467EA9"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C00614">
        <w:rPr>
          <w:rFonts w:ascii="Courier New" w:hAnsi="Courier New" w:cs="Courier New"/>
        </w:rPr>
        <w:t>1</w:t>
      </w:r>
      <w:r w:rsidRPr="008A6F2A">
        <w:rPr>
          <w:rFonts w:ascii="Courier New" w:hAnsi="Courier New" w:cs="Courier New"/>
        </w:rPr>
        <w:t>..*&gt;-CUCO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1D02B5">
      <w:pPr>
        <w:pStyle w:val="ListContinue2"/>
        <w:numPr>
          <w:ilvl w:val="1"/>
          <w:numId w:val="27"/>
        </w:numPr>
        <w:tabs>
          <w:tab w:val="clear" w:pos="800"/>
        </w:tabs>
        <w:spacing w:before="120" w:after="120" w:line="240" w:lineRule="auto"/>
        <w:rPr>
          <w:b/>
          <w:lang w:eastAsia="en-US"/>
        </w:rPr>
      </w:pPr>
      <w:bookmarkStart w:id="642" w:name="_Toc162435428"/>
      <w:bookmarkStart w:id="643" w:name="_Toc169203122"/>
      <w:bookmarkStart w:id="644" w:name="_Toc170072452"/>
      <w:bookmarkStart w:id="645" w:name="_Toc175558681"/>
      <w:r>
        <w:rPr>
          <w:b/>
          <w:lang w:eastAsia="en-US"/>
        </w:rPr>
        <w:t xml:space="preserve">Field </w:t>
      </w:r>
      <w:r w:rsidR="008C062E">
        <w:rPr>
          <w:b/>
          <w:lang w:eastAsia="en-US"/>
        </w:rPr>
        <w:t>c</w:t>
      </w:r>
      <w:r>
        <w:rPr>
          <w:b/>
          <w:lang w:eastAsia="en-US"/>
        </w:rPr>
        <w:t>ontent</w:t>
      </w:r>
      <w:bookmarkEnd w:id="642"/>
      <w:bookmarkEnd w:id="643"/>
      <w:bookmarkEnd w:id="644"/>
      <w:bookmarkEnd w:id="645"/>
    </w:p>
    <w:p w14:paraId="5DB1E46D" w14:textId="08E35A4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46" w:name="_Toc162435429"/>
      <w:bookmarkStart w:id="647" w:name="_Toc169203123"/>
      <w:bookmarkStart w:id="648" w:name="_Toc170072453"/>
      <w:bookmarkStart w:id="649" w:name="_Toc175558682"/>
      <w:r w:rsidRPr="00F2456F">
        <w:rPr>
          <w:b/>
          <w:lang w:eastAsia="en-US"/>
        </w:rPr>
        <w:t>Dataset Identification field - DSID</w:t>
      </w:r>
      <w:bookmarkEnd w:id="646"/>
      <w:bookmarkEnd w:id="647"/>
      <w:bookmarkEnd w:id="648"/>
      <w:bookmarkEnd w:id="649"/>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0375FC01" w:rsidR="00E73EDF" w:rsidRPr="008A6F2A" w:rsidRDefault="007653F1" w:rsidP="00BF40AB">
            <w:pPr>
              <w:pStyle w:val="Small"/>
              <w:spacing w:before="40" w:after="40"/>
              <w:jc w:val="both"/>
            </w:pPr>
            <w:r w:rsidRPr="008A6F2A">
              <w:t>“</w:t>
            </w:r>
            <w:r w:rsidR="001A786D">
              <w:t>5.</w:t>
            </w:r>
            <w:r w:rsidR="006330C1">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2DF63831" w:rsidR="00E73EDF" w:rsidRPr="008A6F2A" w:rsidRDefault="007653F1" w:rsidP="00BF40AB">
            <w:pPr>
              <w:pStyle w:val="Small"/>
              <w:spacing w:before="40" w:after="40"/>
              <w:jc w:val="both"/>
            </w:pPr>
            <w:r w:rsidRPr="008A6F2A">
              <w:t>“INT.IHO.S-101.</w:t>
            </w:r>
            <w:r w:rsidR="006B7EBC">
              <w:t>2.0</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157F74DC" w:rsidR="00E73EDF" w:rsidRPr="008A6F2A" w:rsidRDefault="007653F1" w:rsidP="00BF40AB">
            <w:pPr>
              <w:pStyle w:val="Small"/>
              <w:spacing w:before="40" w:after="40"/>
              <w:jc w:val="both"/>
            </w:pPr>
            <w:r w:rsidRPr="008A6F2A">
              <w:t>“</w:t>
            </w:r>
            <w:r w:rsidR="006B7EBC">
              <w:t>2.0</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50" w:name="_Toc162435430"/>
      <w:bookmarkStart w:id="651" w:name="_Toc169203124"/>
      <w:bookmarkStart w:id="652" w:name="_Toc170072454"/>
      <w:bookmarkStart w:id="653" w:name="_Toc175558683"/>
      <w:r w:rsidRPr="00F2456F">
        <w:rPr>
          <w:b/>
          <w:lang w:eastAsia="en-US"/>
        </w:rPr>
        <w:t>Dataset Structure Information field - DSSI</w:t>
      </w:r>
      <w:bookmarkEnd w:id="650"/>
      <w:bookmarkEnd w:id="651"/>
      <w:bookmarkEnd w:id="652"/>
      <w:bookmarkEnd w:id="653"/>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1D02B5">
      <w:pPr>
        <w:pStyle w:val="ListContinue2"/>
        <w:numPr>
          <w:ilvl w:val="2"/>
          <w:numId w:val="27"/>
        </w:numPr>
        <w:tabs>
          <w:tab w:val="clear" w:pos="432"/>
        </w:tabs>
        <w:spacing w:before="120" w:after="120" w:line="240" w:lineRule="auto"/>
        <w:rPr>
          <w:b/>
          <w:lang w:eastAsia="en-US"/>
        </w:rPr>
      </w:pPr>
      <w:bookmarkStart w:id="654" w:name="_Toc162435431"/>
      <w:bookmarkStart w:id="655" w:name="_Toc169203125"/>
      <w:bookmarkStart w:id="656" w:name="_Toc170072455"/>
      <w:bookmarkStart w:id="657" w:name="_Toc175558684"/>
      <w:r w:rsidRPr="008A6F2A">
        <w:rPr>
          <w:b/>
          <w:lang w:eastAsia="en-US"/>
        </w:rPr>
        <w:t>Attribute Code field structure - ATCS</w:t>
      </w:r>
      <w:bookmarkEnd w:id="654"/>
      <w:bookmarkEnd w:id="655"/>
      <w:bookmarkEnd w:id="656"/>
      <w:bookmarkEnd w:id="65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58" w:name="_Toc225065224"/>
            <w:bookmarkStart w:id="659" w:name="_Toc207617017"/>
            <w:bookmarkStart w:id="660"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1D02B5">
      <w:pPr>
        <w:pStyle w:val="ListContinue2"/>
        <w:numPr>
          <w:ilvl w:val="2"/>
          <w:numId w:val="27"/>
        </w:numPr>
        <w:tabs>
          <w:tab w:val="clear" w:pos="432"/>
        </w:tabs>
        <w:spacing w:before="120" w:after="120" w:line="240" w:lineRule="auto"/>
        <w:rPr>
          <w:b/>
          <w:lang w:eastAsia="en-US"/>
        </w:rPr>
      </w:pPr>
      <w:bookmarkStart w:id="661" w:name="_Toc162435432"/>
      <w:bookmarkStart w:id="662" w:name="_Toc169203126"/>
      <w:bookmarkStart w:id="663" w:name="_Toc170072456"/>
      <w:bookmarkStart w:id="664" w:name="_Toc175558685"/>
      <w:r w:rsidRPr="00F9762B">
        <w:rPr>
          <w:b/>
          <w:lang w:eastAsia="en-US"/>
        </w:rPr>
        <w:t>Information Type Codes field structure - ITCS</w:t>
      </w:r>
      <w:bookmarkEnd w:id="661"/>
      <w:bookmarkEnd w:id="662"/>
      <w:bookmarkEnd w:id="663"/>
      <w:bookmarkEnd w:id="66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65" w:name="_Toc162435433"/>
      <w:bookmarkStart w:id="666" w:name="_Toc169203127"/>
      <w:bookmarkStart w:id="667" w:name="_Toc170072457"/>
      <w:bookmarkStart w:id="668" w:name="_Toc175558686"/>
      <w:r w:rsidRPr="000669C1">
        <w:rPr>
          <w:b/>
          <w:lang w:eastAsia="en-US"/>
        </w:rPr>
        <w:t>Feature Type Codes field structure - FTCS</w:t>
      </w:r>
      <w:bookmarkEnd w:id="665"/>
      <w:bookmarkEnd w:id="666"/>
      <w:bookmarkEnd w:id="667"/>
      <w:bookmarkEnd w:id="66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69" w:name="_Toc162435434"/>
      <w:bookmarkStart w:id="670" w:name="_Toc169203128"/>
      <w:bookmarkStart w:id="671" w:name="_Toc170072458"/>
      <w:bookmarkStart w:id="672" w:name="_Toc175558687"/>
      <w:r w:rsidRPr="000669C1">
        <w:rPr>
          <w:b/>
          <w:lang w:eastAsia="en-US"/>
        </w:rPr>
        <w:t>Information Association Codes field structure - IACS</w:t>
      </w:r>
      <w:bookmarkEnd w:id="669"/>
      <w:bookmarkEnd w:id="670"/>
      <w:bookmarkEnd w:id="671"/>
      <w:bookmarkEnd w:id="67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1D02B5">
      <w:pPr>
        <w:pStyle w:val="ListContinue2"/>
        <w:numPr>
          <w:ilvl w:val="2"/>
          <w:numId w:val="27"/>
        </w:numPr>
        <w:tabs>
          <w:tab w:val="clear" w:pos="432"/>
        </w:tabs>
        <w:spacing w:before="120" w:after="120" w:line="240" w:lineRule="auto"/>
        <w:rPr>
          <w:b/>
          <w:lang w:eastAsia="en-US"/>
        </w:rPr>
      </w:pPr>
      <w:bookmarkStart w:id="673" w:name="_Toc162435435"/>
      <w:bookmarkStart w:id="674" w:name="_Toc169203129"/>
      <w:bookmarkStart w:id="675" w:name="_Toc170072459"/>
      <w:bookmarkStart w:id="676" w:name="_Toc175558688"/>
      <w:r w:rsidRPr="008A6F2A">
        <w:rPr>
          <w:b/>
          <w:lang w:eastAsia="en-US"/>
        </w:rPr>
        <w:t>Feature Association Codes field structure - FACS</w:t>
      </w:r>
      <w:bookmarkEnd w:id="673"/>
      <w:bookmarkEnd w:id="674"/>
      <w:bookmarkEnd w:id="675"/>
      <w:bookmarkEnd w:id="67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77" w:name="_Toc162435436"/>
      <w:bookmarkStart w:id="678" w:name="_Toc169203130"/>
      <w:bookmarkStart w:id="679" w:name="_Toc170072460"/>
      <w:bookmarkStart w:id="680" w:name="_Toc175558689"/>
      <w:r w:rsidRPr="008A6F2A">
        <w:rPr>
          <w:b/>
          <w:lang w:eastAsia="en-US"/>
        </w:rPr>
        <w:t>Association Role Codes field structure - ARCS</w:t>
      </w:r>
      <w:bookmarkEnd w:id="677"/>
      <w:bookmarkEnd w:id="678"/>
      <w:bookmarkEnd w:id="679"/>
      <w:bookmarkEnd w:id="680"/>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81" w:name="_Toc162435437"/>
      <w:bookmarkStart w:id="682" w:name="_Toc169203131"/>
      <w:bookmarkStart w:id="683" w:name="_Toc170072461"/>
      <w:bookmarkStart w:id="684" w:name="_Toc175558690"/>
      <w:r w:rsidRPr="008A6F2A">
        <w:rPr>
          <w:b/>
          <w:lang w:eastAsia="en-US"/>
        </w:rPr>
        <w:t>Coordinate Reference System Record Identifier field - CSID</w:t>
      </w:r>
      <w:bookmarkEnd w:id="681"/>
      <w:bookmarkEnd w:id="682"/>
      <w:bookmarkEnd w:id="683"/>
      <w:bookmarkEnd w:id="68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85" w:name="_Toc207617030"/>
            <w:bookmarkEnd w:id="658"/>
            <w:bookmarkEnd w:id="659"/>
            <w:bookmarkEnd w:id="660"/>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1D02B5">
      <w:pPr>
        <w:pStyle w:val="ListContinue2"/>
        <w:keepNext/>
        <w:keepLines/>
        <w:numPr>
          <w:ilvl w:val="2"/>
          <w:numId w:val="27"/>
        </w:numPr>
        <w:tabs>
          <w:tab w:val="clear" w:pos="432"/>
        </w:tabs>
        <w:spacing w:before="120" w:after="120" w:line="240" w:lineRule="auto"/>
        <w:rPr>
          <w:b/>
          <w:lang w:eastAsia="en-US"/>
        </w:rPr>
      </w:pPr>
      <w:bookmarkStart w:id="686" w:name="_Toc162435438"/>
      <w:bookmarkStart w:id="687" w:name="_Toc169203132"/>
      <w:bookmarkStart w:id="688" w:name="_Toc170072462"/>
      <w:bookmarkStart w:id="689" w:name="_Toc175558691"/>
      <w:r w:rsidRPr="008A6F2A">
        <w:rPr>
          <w:b/>
          <w:lang w:eastAsia="en-US"/>
        </w:rPr>
        <w:t>Coordinate Reference System Header field - CRSH</w:t>
      </w:r>
      <w:bookmarkEnd w:id="686"/>
      <w:bookmarkEnd w:id="687"/>
      <w:bookmarkEnd w:id="688"/>
      <w:bookmarkEnd w:id="689"/>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55B2C79B" w:rsidR="00E73EDF" w:rsidRPr="008A6F2A" w:rsidRDefault="007653F1" w:rsidP="00C128E3">
            <w:pPr>
              <w:pStyle w:val="Small"/>
              <w:spacing w:before="0" w:after="40"/>
            </w:pPr>
            <w:r w:rsidRPr="008A6F2A">
              <w:t>“*”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1D02B5">
      <w:pPr>
        <w:pStyle w:val="ListContinue2"/>
        <w:keepNext/>
        <w:keepLines/>
        <w:numPr>
          <w:ilvl w:val="2"/>
          <w:numId w:val="27"/>
        </w:numPr>
        <w:tabs>
          <w:tab w:val="clear" w:pos="432"/>
        </w:tabs>
        <w:spacing w:before="120" w:after="120" w:line="240" w:lineRule="auto"/>
        <w:rPr>
          <w:b/>
          <w:lang w:eastAsia="en-US"/>
        </w:rPr>
      </w:pPr>
      <w:bookmarkStart w:id="690" w:name="_Toc162435439"/>
      <w:bookmarkStart w:id="691" w:name="_Toc169203133"/>
      <w:bookmarkStart w:id="692" w:name="_Toc170072463"/>
      <w:bookmarkStart w:id="693" w:name="_Toc175558692"/>
      <w:r w:rsidRPr="00AC0F34">
        <w:rPr>
          <w:b/>
          <w:lang w:eastAsia="en-US"/>
        </w:rPr>
        <w:t>Coordinate System Axes field - CSAX</w:t>
      </w:r>
      <w:bookmarkEnd w:id="690"/>
      <w:bookmarkEnd w:id="691"/>
      <w:bookmarkEnd w:id="692"/>
      <w:bookmarkEnd w:id="693"/>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94" w:name="_Toc162435440"/>
      <w:bookmarkStart w:id="695" w:name="_Toc169203134"/>
      <w:bookmarkStart w:id="696" w:name="_Toc170072464"/>
      <w:bookmarkStart w:id="697" w:name="_Toc175558693"/>
      <w:r w:rsidRPr="003279E8">
        <w:rPr>
          <w:b/>
          <w:lang w:eastAsia="en-US"/>
        </w:rPr>
        <w:t>Vertical Datum field - VDAT</w:t>
      </w:r>
      <w:bookmarkEnd w:id="694"/>
      <w:bookmarkEnd w:id="695"/>
      <w:bookmarkEnd w:id="696"/>
      <w:bookmarkEnd w:id="697"/>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98" w:name="_Toc207617037"/>
      <w:bookmarkEnd w:id="685"/>
    </w:p>
    <w:p w14:paraId="74C15324" w14:textId="71104731"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99" w:name="_Toc162435441"/>
      <w:bookmarkStart w:id="700" w:name="_Toc169203135"/>
      <w:bookmarkStart w:id="701" w:name="_Toc170072465"/>
      <w:bookmarkStart w:id="702" w:name="_Toc175558694"/>
      <w:r w:rsidRPr="003279E8">
        <w:rPr>
          <w:b/>
          <w:lang w:eastAsia="en-US"/>
        </w:rPr>
        <w:t>Information Type Identifier field - IRID</w:t>
      </w:r>
      <w:bookmarkEnd w:id="699"/>
      <w:bookmarkEnd w:id="700"/>
      <w:bookmarkEnd w:id="701"/>
      <w:bookmarkEnd w:id="70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98"/>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1D02B5">
      <w:pPr>
        <w:pStyle w:val="ListContinue2"/>
        <w:keepNext/>
        <w:keepLines/>
        <w:numPr>
          <w:ilvl w:val="2"/>
          <w:numId w:val="27"/>
        </w:numPr>
        <w:tabs>
          <w:tab w:val="clear" w:pos="432"/>
        </w:tabs>
        <w:spacing w:before="120" w:after="120" w:line="240" w:lineRule="auto"/>
        <w:rPr>
          <w:b/>
          <w:lang w:eastAsia="en-US"/>
        </w:rPr>
      </w:pPr>
      <w:bookmarkStart w:id="703" w:name="_Toc162435442"/>
      <w:bookmarkStart w:id="704" w:name="_Toc169203136"/>
      <w:bookmarkStart w:id="705" w:name="_Toc170072466"/>
      <w:bookmarkStart w:id="706" w:name="_Toc175558695"/>
      <w:r w:rsidRPr="00096A3F">
        <w:rPr>
          <w:b/>
          <w:lang w:eastAsia="en-US"/>
        </w:rPr>
        <w:t>Attribute field - ATTR</w:t>
      </w:r>
      <w:bookmarkEnd w:id="703"/>
      <w:bookmarkEnd w:id="704"/>
      <w:bookmarkEnd w:id="705"/>
      <w:bookmarkEnd w:id="70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707" w:name="_Toc162435443"/>
      <w:bookmarkStart w:id="708" w:name="_Toc169203137"/>
      <w:bookmarkStart w:id="709" w:name="_Toc170072467"/>
      <w:bookmarkStart w:id="710" w:name="_Toc175558696"/>
      <w:r w:rsidRPr="00D82DE0">
        <w:rPr>
          <w:b/>
          <w:lang w:eastAsia="en-US"/>
        </w:rPr>
        <w:t>Information Association field - INAS</w:t>
      </w:r>
      <w:bookmarkEnd w:id="707"/>
      <w:bookmarkEnd w:id="708"/>
      <w:bookmarkEnd w:id="709"/>
      <w:bookmarkEnd w:id="710"/>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711" w:name="_Toc162435444"/>
      <w:bookmarkStart w:id="712" w:name="_Toc169203138"/>
      <w:bookmarkStart w:id="713" w:name="_Toc170072468"/>
      <w:bookmarkStart w:id="714" w:name="_Toc175558697"/>
      <w:r w:rsidRPr="00D82DE0">
        <w:rPr>
          <w:b/>
          <w:lang w:eastAsia="en-US"/>
        </w:rPr>
        <w:t>Point Record Identifier field - PRID</w:t>
      </w:r>
      <w:bookmarkEnd w:id="711"/>
      <w:bookmarkEnd w:id="712"/>
      <w:bookmarkEnd w:id="713"/>
      <w:bookmarkEnd w:id="71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715" w:name="_Toc207617053"/>
    </w:p>
    <w:p w14:paraId="5FFA05C6" w14:textId="42EA6E02"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16" w:name="_Toc162435445"/>
      <w:bookmarkStart w:id="717" w:name="_Toc169203139"/>
      <w:bookmarkStart w:id="718" w:name="_Toc170072469"/>
      <w:bookmarkStart w:id="719" w:name="_Toc175558698"/>
      <w:r w:rsidRPr="00E76B8F">
        <w:rPr>
          <w:b/>
          <w:lang w:eastAsia="en-US"/>
        </w:rPr>
        <w:t>2-D Integer Coordinate Tuple field structure - C2IT</w:t>
      </w:r>
      <w:bookmarkEnd w:id="716"/>
      <w:bookmarkEnd w:id="717"/>
      <w:bookmarkEnd w:id="718"/>
      <w:bookmarkEnd w:id="71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20" w:name="_Toc162435446"/>
      <w:bookmarkStart w:id="721" w:name="_Toc169203140"/>
      <w:bookmarkStart w:id="722" w:name="_Toc170072470"/>
      <w:bookmarkStart w:id="723" w:name="_Toc175558699"/>
      <w:r w:rsidRPr="00E76B8F">
        <w:rPr>
          <w:b/>
          <w:lang w:eastAsia="en-US"/>
        </w:rPr>
        <w:t>3-D Integer Coordinate Tuple field structure - C3IT</w:t>
      </w:r>
      <w:bookmarkEnd w:id="720"/>
      <w:bookmarkEnd w:id="721"/>
      <w:bookmarkEnd w:id="722"/>
      <w:bookmarkEnd w:id="72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24" w:name="_Toc162435447"/>
      <w:bookmarkStart w:id="725" w:name="_Toc169203141"/>
      <w:bookmarkStart w:id="726" w:name="_Toc170072471"/>
      <w:bookmarkStart w:id="727" w:name="_Toc175558700"/>
      <w:r w:rsidRPr="00E76B8F">
        <w:rPr>
          <w:b/>
          <w:lang w:eastAsia="en-US"/>
        </w:rPr>
        <w:t>Multi Point Record Identifier field - MRID</w:t>
      </w:r>
      <w:bookmarkEnd w:id="724"/>
      <w:bookmarkEnd w:id="725"/>
      <w:bookmarkEnd w:id="726"/>
      <w:bookmarkEnd w:id="72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15"/>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28" w:name="_Toc162435448"/>
      <w:bookmarkStart w:id="729" w:name="_Toc169203142"/>
      <w:bookmarkStart w:id="730" w:name="_Toc170072472"/>
      <w:bookmarkStart w:id="731" w:name="_Toc175558701"/>
      <w:r w:rsidRPr="00B30BC0">
        <w:rPr>
          <w:b/>
          <w:lang w:eastAsia="en-US"/>
        </w:rPr>
        <w:t>2-D Integer Coordinate List field structure - C2IL</w:t>
      </w:r>
      <w:bookmarkEnd w:id="728"/>
      <w:bookmarkEnd w:id="729"/>
      <w:bookmarkEnd w:id="730"/>
      <w:bookmarkEnd w:id="731"/>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732"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33" w:name="_Toc162435449"/>
      <w:bookmarkStart w:id="734" w:name="_Toc169203143"/>
      <w:bookmarkStart w:id="735" w:name="_Toc170072473"/>
      <w:bookmarkStart w:id="736" w:name="_Toc175558702"/>
      <w:r w:rsidRPr="00B30BC0">
        <w:rPr>
          <w:b/>
          <w:lang w:eastAsia="en-US"/>
        </w:rPr>
        <w:lastRenderedPageBreak/>
        <w:t>3-D Integer Coordinate List field structure - C3IL</w:t>
      </w:r>
      <w:bookmarkEnd w:id="733"/>
      <w:bookmarkEnd w:id="734"/>
      <w:bookmarkEnd w:id="735"/>
      <w:bookmarkEnd w:id="736"/>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37" w:name="_Toc162435450"/>
      <w:bookmarkStart w:id="738" w:name="_Toc169203144"/>
      <w:bookmarkStart w:id="739" w:name="_Toc170072474"/>
      <w:bookmarkStart w:id="740" w:name="_Toc175558703"/>
      <w:r w:rsidRPr="00B30BC0">
        <w:rPr>
          <w:b/>
          <w:lang w:eastAsia="en-US"/>
        </w:rPr>
        <w:t>Curve Record Identifier field - CRID</w:t>
      </w:r>
      <w:bookmarkEnd w:id="737"/>
      <w:bookmarkEnd w:id="738"/>
      <w:bookmarkEnd w:id="739"/>
      <w:bookmarkEnd w:id="74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32"/>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41" w:name="_Toc162435451"/>
      <w:bookmarkStart w:id="742" w:name="_Toc169203145"/>
      <w:bookmarkStart w:id="743" w:name="_Toc170072475"/>
      <w:bookmarkStart w:id="744" w:name="_Toc175558704"/>
      <w:r w:rsidRPr="00D4449C">
        <w:rPr>
          <w:b/>
          <w:lang w:eastAsia="en-US"/>
        </w:rPr>
        <w:t>Point Association field - PTAS</w:t>
      </w:r>
      <w:bookmarkEnd w:id="741"/>
      <w:bookmarkEnd w:id="742"/>
      <w:bookmarkEnd w:id="743"/>
      <w:bookmarkEnd w:id="744"/>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45" w:name="_Toc162435452"/>
      <w:bookmarkStart w:id="746" w:name="_Toc169203146"/>
      <w:bookmarkStart w:id="747" w:name="_Toc170072476"/>
      <w:bookmarkStart w:id="748" w:name="_Toc175558705"/>
      <w:r w:rsidRPr="00D4449C">
        <w:rPr>
          <w:b/>
          <w:lang w:eastAsia="en-US"/>
        </w:rPr>
        <w:t>Segment Header field - SEGH</w:t>
      </w:r>
      <w:bookmarkEnd w:id="745"/>
      <w:bookmarkEnd w:id="746"/>
      <w:bookmarkEnd w:id="747"/>
      <w:bookmarkEnd w:id="74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1D02B5">
      <w:pPr>
        <w:pStyle w:val="ListContinue2"/>
        <w:keepNext/>
        <w:keepLines/>
        <w:numPr>
          <w:ilvl w:val="2"/>
          <w:numId w:val="27"/>
        </w:numPr>
        <w:tabs>
          <w:tab w:val="clear" w:pos="432"/>
        </w:tabs>
        <w:spacing w:before="120" w:after="120" w:line="240" w:lineRule="auto"/>
        <w:rPr>
          <w:b/>
          <w:lang w:eastAsia="en-US"/>
        </w:rPr>
      </w:pPr>
      <w:bookmarkStart w:id="749" w:name="_Toc162435453"/>
      <w:bookmarkStart w:id="750" w:name="_Toc169203147"/>
      <w:bookmarkStart w:id="751" w:name="_Toc170072477"/>
      <w:bookmarkStart w:id="752" w:name="_Toc175558706"/>
      <w:r w:rsidRPr="00645532">
        <w:rPr>
          <w:b/>
          <w:lang w:eastAsia="en-US"/>
        </w:rPr>
        <w:t>Composite Curve Record Identifier field - CCID</w:t>
      </w:r>
      <w:bookmarkEnd w:id="749"/>
      <w:bookmarkEnd w:id="750"/>
      <w:bookmarkEnd w:id="751"/>
      <w:bookmarkEnd w:id="75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53" w:name="_Toc162435454"/>
      <w:bookmarkStart w:id="754" w:name="_Toc169203148"/>
      <w:bookmarkStart w:id="755" w:name="_Toc170072478"/>
      <w:bookmarkStart w:id="756" w:name="_Toc175558707"/>
      <w:r w:rsidRPr="00120D82">
        <w:rPr>
          <w:b/>
          <w:lang w:eastAsia="en-US"/>
        </w:rPr>
        <w:t>Curve Component field - CUCO</w:t>
      </w:r>
      <w:bookmarkEnd w:id="753"/>
      <w:bookmarkEnd w:id="754"/>
      <w:bookmarkEnd w:id="755"/>
      <w:bookmarkEnd w:id="756"/>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57" w:name="_Toc162435455"/>
      <w:bookmarkStart w:id="758" w:name="_Toc169203149"/>
      <w:bookmarkStart w:id="759" w:name="_Toc170072479"/>
      <w:bookmarkStart w:id="760" w:name="_Toc175558708"/>
      <w:r w:rsidRPr="00120D82">
        <w:rPr>
          <w:b/>
          <w:lang w:eastAsia="en-US"/>
        </w:rPr>
        <w:t>Surface Record Identifier field - SRID</w:t>
      </w:r>
      <w:bookmarkEnd w:id="757"/>
      <w:bookmarkEnd w:id="758"/>
      <w:bookmarkEnd w:id="759"/>
      <w:bookmarkEnd w:id="76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61" w:name="_Toc162435456"/>
      <w:bookmarkStart w:id="762" w:name="_Toc169203150"/>
      <w:bookmarkStart w:id="763" w:name="_Toc170072480"/>
      <w:bookmarkStart w:id="764" w:name="_Toc175558709"/>
      <w:r w:rsidRPr="004856CC">
        <w:rPr>
          <w:b/>
          <w:lang w:eastAsia="en-US"/>
        </w:rPr>
        <w:t>Ring Association field - RIAS</w:t>
      </w:r>
      <w:bookmarkEnd w:id="761"/>
      <w:bookmarkEnd w:id="762"/>
      <w:bookmarkEnd w:id="763"/>
      <w:bookmarkEnd w:id="764"/>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765" w:name="_Toc207617075"/>
      <w:bookmarkStart w:id="766" w:name="_Toc225648375"/>
      <w:bookmarkStart w:id="767" w:name="_Toc225065232"/>
    </w:p>
    <w:p w14:paraId="0F021429" w14:textId="215529E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68" w:name="_Toc162435457"/>
      <w:bookmarkStart w:id="769" w:name="_Toc169203151"/>
      <w:bookmarkStart w:id="770" w:name="_Toc170072481"/>
      <w:bookmarkStart w:id="771" w:name="_Toc175558710"/>
      <w:r w:rsidRPr="004856CC">
        <w:rPr>
          <w:b/>
          <w:lang w:eastAsia="en-US"/>
        </w:rPr>
        <w:t>Feature Type Record Identifier field - FRID</w:t>
      </w:r>
      <w:bookmarkEnd w:id="768"/>
      <w:bookmarkEnd w:id="769"/>
      <w:bookmarkEnd w:id="770"/>
      <w:bookmarkEnd w:id="77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65"/>
          <w:bookmarkEnd w:id="766"/>
          <w:bookmarkEnd w:id="767"/>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772" w:name="_Toc225648376"/>
      <w:bookmarkStart w:id="773" w:name="_Toc207617076"/>
      <w:bookmarkStart w:id="774" w:name="_Toc225065233"/>
    </w:p>
    <w:p w14:paraId="4C2595A9" w14:textId="3E8F016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75" w:name="_Toc162435458"/>
      <w:bookmarkStart w:id="776" w:name="_Toc169203152"/>
      <w:bookmarkStart w:id="777" w:name="_Toc170072482"/>
      <w:bookmarkStart w:id="778" w:name="_Toc175558711"/>
      <w:r w:rsidRPr="004856CC">
        <w:rPr>
          <w:b/>
          <w:lang w:eastAsia="en-US"/>
        </w:rPr>
        <w:t>Feature Object Identifier field - FOID</w:t>
      </w:r>
      <w:bookmarkEnd w:id="775"/>
      <w:bookmarkEnd w:id="776"/>
      <w:bookmarkEnd w:id="777"/>
      <w:bookmarkEnd w:id="77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72"/>
          <w:bookmarkEnd w:id="773"/>
          <w:bookmarkEnd w:id="774"/>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1D02B5">
      <w:pPr>
        <w:pStyle w:val="ListContinue2"/>
        <w:keepNext/>
        <w:keepLines/>
        <w:numPr>
          <w:ilvl w:val="2"/>
          <w:numId w:val="27"/>
        </w:numPr>
        <w:tabs>
          <w:tab w:val="clear" w:pos="432"/>
        </w:tabs>
        <w:spacing w:before="120" w:after="120" w:line="240" w:lineRule="auto"/>
        <w:rPr>
          <w:b/>
          <w:lang w:eastAsia="en-US"/>
        </w:rPr>
      </w:pPr>
      <w:bookmarkStart w:id="779" w:name="_Toc162435459"/>
      <w:bookmarkStart w:id="780" w:name="_Toc169203153"/>
      <w:bookmarkStart w:id="781" w:name="_Toc170072483"/>
      <w:bookmarkStart w:id="782" w:name="_Toc175558712"/>
      <w:r w:rsidRPr="005630EA">
        <w:rPr>
          <w:b/>
          <w:lang w:eastAsia="en-US"/>
        </w:rPr>
        <w:t>Spatial Association field - SPAS</w:t>
      </w:r>
      <w:bookmarkEnd w:id="779"/>
      <w:bookmarkEnd w:id="780"/>
      <w:bookmarkEnd w:id="781"/>
      <w:bookmarkEnd w:id="782"/>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6834DB" w:rsidRDefault="00D224F5" w:rsidP="00522ACE">
            <w:pPr>
              <w:pStyle w:val="Small"/>
              <w:spacing w:before="40"/>
              <w:jc w:val="both"/>
            </w:pPr>
            <w:r w:rsidRPr="006834DB">
              <w:t>{110} – Point</w:t>
            </w:r>
          </w:p>
          <w:p w14:paraId="3A70C3AB" w14:textId="77777777" w:rsidR="00D224F5" w:rsidRPr="006834DB" w:rsidRDefault="00D224F5" w:rsidP="00522ACE">
            <w:pPr>
              <w:pStyle w:val="Small"/>
              <w:spacing w:before="0"/>
              <w:jc w:val="both"/>
            </w:pPr>
            <w:r w:rsidRPr="006834DB">
              <w:t>{115} – Multi Point</w:t>
            </w:r>
          </w:p>
          <w:p w14:paraId="130F5216" w14:textId="77777777" w:rsidR="00D224F5" w:rsidRPr="006834DB" w:rsidRDefault="00D224F5" w:rsidP="00522ACE">
            <w:pPr>
              <w:pStyle w:val="Small"/>
              <w:spacing w:before="0"/>
              <w:jc w:val="both"/>
            </w:pPr>
            <w:r w:rsidRPr="006834DB">
              <w:t>{120} – Curve</w:t>
            </w:r>
          </w:p>
          <w:p w14:paraId="4DCCDD19" w14:textId="77777777" w:rsidR="00D224F5" w:rsidRPr="006834DB" w:rsidRDefault="00D224F5" w:rsidP="00522ACE">
            <w:pPr>
              <w:pStyle w:val="Small"/>
              <w:spacing w:before="0"/>
              <w:jc w:val="both"/>
            </w:pPr>
            <w:r w:rsidRPr="006834DB">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783" w:name="_Toc207617079"/>
      <w:bookmarkStart w:id="784" w:name="_Toc225648378"/>
      <w:bookmarkStart w:id="785"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1D02B5">
      <w:pPr>
        <w:pStyle w:val="ListContinue2"/>
        <w:keepNext/>
        <w:keepLines/>
        <w:numPr>
          <w:ilvl w:val="2"/>
          <w:numId w:val="27"/>
        </w:numPr>
        <w:tabs>
          <w:tab w:val="clear" w:pos="432"/>
        </w:tabs>
        <w:spacing w:before="120" w:after="120" w:line="240" w:lineRule="auto"/>
        <w:rPr>
          <w:b/>
          <w:lang w:eastAsia="en-US"/>
        </w:rPr>
      </w:pPr>
      <w:bookmarkStart w:id="786" w:name="_Toc162435460"/>
      <w:bookmarkStart w:id="787" w:name="_Toc169203154"/>
      <w:bookmarkStart w:id="788" w:name="_Toc170072484"/>
      <w:bookmarkStart w:id="789" w:name="_Toc175558713"/>
      <w:r w:rsidRPr="00925F98">
        <w:rPr>
          <w:b/>
          <w:lang w:eastAsia="en-US"/>
        </w:rPr>
        <w:lastRenderedPageBreak/>
        <w:t>Feature Association field – FASC</w:t>
      </w:r>
      <w:bookmarkEnd w:id="786"/>
      <w:bookmarkEnd w:id="787"/>
      <w:bookmarkEnd w:id="788"/>
      <w:bookmarkEnd w:id="789"/>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83"/>
          <w:bookmarkEnd w:id="784"/>
          <w:bookmarkEnd w:id="785"/>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1D02B5">
      <w:pPr>
        <w:pStyle w:val="ListContinue2"/>
        <w:numPr>
          <w:ilvl w:val="2"/>
          <w:numId w:val="27"/>
        </w:numPr>
        <w:tabs>
          <w:tab w:val="clear" w:pos="432"/>
        </w:tabs>
        <w:spacing w:before="120" w:after="120" w:line="240" w:lineRule="auto"/>
        <w:rPr>
          <w:b/>
          <w:lang w:eastAsia="en-US"/>
        </w:rPr>
      </w:pPr>
      <w:bookmarkStart w:id="790" w:name="_Toc162435461"/>
      <w:bookmarkStart w:id="791" w:name="_Toc169203155"/>
      <w:bookmarkStart w:id="792" w:name="_Toc170072485"/>
      <w:bookmarkStart w:id="793" w:name="_Toc175558714"/>
      <w:r w:rsidRPr="007E4FCD">
        <w:rPr>
          <w:b/>
          <w:lang w:eastAsia="en-US"/>
        </w:rPr>
        <w:t>Masked Spatial Type field - MASK</w:t>
      </w:r>
      <w:bookmarkEnd w:id="790"/>
      <w:bookmarkEnd w:id="791"/>
      <w:bookmarkEnd w:id="792"/>
      <w:bookmarkEnd w:id="793"/>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794" w:name="_Toc169203156"/>
      <w:bookmarkStart w:id="795" w:name="_Toc170072486"/>
      <w:bookmarkStart w:id="796" w:name="_Toc175558715"/>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794"/>
      <w:bookmarkEnd w:id="795"/>
      <w:bookmarkEnd w:id="796"/>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8614D3" w:rsidRDefault="00260981" w:rsidP="00C128E3">
      <w:pPr>
        <w:pStyle w:val="NoSpacing1"/>
        <w:spacing w:line="240" w:lineRule="auto"/>
        <w:rPr>
          <w:rFonts w:cs="Courier New"/>
        </w:rPr>
      </w:pPr>
      <w:r w:rsidRPr="00926480">
        <w:rPr>
          <w:rFonts w:cs="Courier New"/>
        </w:rPr>
        <w:tab/>
      </w:r>
      <w:r w:rsidRPr="008614D3">
        <w:rPr>
          <w:rFonts w:cs="Courier New"/>
        </w:rPr>
        <w:t xml:space="preserve"> |</w:t>
      </w:r>
      <w:r w:rsidRPr="008614D3">
        <w:rPr>
          <w:rFonts w:cs="Courier New"/>
        </w:rPr>
        <w:tab/>
      </w:r>
      <w:r w:rsidRPr="008614D3">
        <w:rPr>
          <w:rFonts w:cs="Courier New"/>
        </w:rPr>
        <w:tab/>
      </w:r>
      <w:r w:rsidRPr="008614D3">
        <w:rPr>
          <w:rFonts w:cs="Courier New"/>
        </w:rPr>
        <w:tab/>
      </w:r>
      <w:r w:rsidRPr="008614D3">
        <w:rPr>
          <w:rFonts w:cs="Courier New"/>
        </w:rPr>
        <w:tab/>
        <w:t>|--&lt;0..1&gt;-IACS (*2): Information Association Codes field</w:t>
      </w:r>
    </w:p>
    <w:p w14:paraId="76BD753C"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5D47673F"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|-&lt;0..1&gt;-FACS (*2): Feature Association Codes field</w:t>
      </w:r>
    </w:p>
    <w:p w14:paraId="1750BDD2"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0F8EE447"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|-&lt;0..1&gt;-ARCS (*2): Association Role Codes field</w:t>
      </w:r>
    </w:p>
    <w:p w14:paraId="5BD9C42D" w14:textId="77777777" w:rsidR="00E73EDF" w:rsidRPr="008614D3" w:rsidRDefault="007653F1" w:rsidP="00C128E3">
      <w:pPr>
        <w:pStyle w:val="NoSpacing2"/>
        <w:spacing w:line="240" w:lineRule="auto"/>
        <w:jc w:val="both"/>
        <w:rPr>
          <w:rFonts w:ascii="Courier" w:hAnsi="Courier"/>
        </w:rPr>
      </w:pPr>
      <w:r w:rsidRPr="008614D3">
        <w:rPr>
          <w:rFonts w:ascii="Courier" w:hAnsi="Courier"/>
        </w:rPr>
        <w:t xml:space="preserve">   |</w:t>
      </w:r>
    </w:p>
    <w:p w14:paraId="4C47CC5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p>
    <w:p w14:paraId="7976EA50" w14:textId="6DBDD481"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|--&lt;0..*&gt;--Information </w:t>
      </w:r>
      <w:r w:rsidR="00D54FF5" w:rsidRPr="008614D3">
        <w:rPr>
          <w:rFonts w:ascii="Courier" w:hAnsi="Courier"/>
        </w:rPr>
        <w:t xml:space="preserve">Type </w:t>
      </w:r>
      <w:r w:rsidRPr="008614D3">
        <w:rPr>
          <w:rFonts w:ascii="Courier" w:hAnsi="Courier"/>
        </w:rPr>
        <w:t>record</w:t>
      </w:r>
    </w:p>
    <w:p w14:paraId="6207EE8E"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557A23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eastAsia="Times New Roman" w:hAnsi="Courier" w:cs="Arial"/>
          <w:lang w:eastAsia="en-US"/>
        </w:rPr>
        <w:t xml:space="preserve">   |</w:t>
      </w:r>
      <w:r w:rsidRPr="008614D3">
        <w:rPr>
          <w:rFonts w:ascii="Courier" w:hAnsi="Courier"/>
        </w:rPr>
        <w:t xml:space="preserve">   |--&lt;1&gt;-IRID (5): Information Type Record Identifier field</w:t>
      </w:r>
    </w:p>
    <w:p w14:paraId="6DF6EF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p>
    <w:p w14:paraId="35547AB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ATTR (*5): Attribute field</w:t>
      </w:r>
    </w:p>
    <w:p w14:paraId="04F4760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r w:rsidRPr="008614D3">
        <w:rPr>
          <w:rFonts w:ascii="Courier" w:hAnsi="Courier"/>
        </w:rPr>
        <w:tab/>
      </w:r>
      <w:r w:rsidRPr="008614D3">
        <w:rPr>
          <w:rFonts w:ascii="Courier" w:hAnsi="Courier"/>
        </w:rPr>
        <w:tab/>
      </w:r>
      <w:r w:rsidRPr="008614D3">
        <w:rPr>
          <w:rFonts w:ascii="Courier" w:hAnsi="Courier"/>
        </w:rPr>
        <w:tab/>
      </w:r>
    </w:p>
    <w:p w14:paraId="315FCEB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INAS (5\\*5): Information Association field</w:t>
      </w:r>
    </w:p>
    <w:p w14:paraId="43893D5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0302C857"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1CCC58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 Point record</w:t>
      </w:r>
    </w:p>
    <w:p w14:paraId="66717DC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2AF2D884"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|--&lt;1&gt;-PRID (4): Point Record Identifier field</w:t>
      </w:r>
    </w:p>
    <w:p w14:paraId="416913A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7239D0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|-&lt;0..*&gt;-</w:t>
      </w:r>
      <w:r w:rsidRPr="008614D3">
        <w:rPr>
          <w:rFonts w:ascii="Courier" w:hAnsi="Courier"/>
        </w:rPr>
        <w:t>INAS (5\\*5): Information Association field</w:t>
      </w:r>
    </w:p>
    <w:p w14:paraId="2C4BC13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140A403"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 xml:space="preserve"> alternate coordinate representations</w:t>
      </w:r>
    </w:p>
    <w:p w14:paraId="57E0EE0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B18E5A6" w14:textId="1589DCA8"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*-&lt;</w:t>
      </w:r>
      <w:r w:rsidR="00B3025B" w:rsidRPr="008614D3">
        <w:rPr>
          <w:rFonts w:ascii="Courier" w:hAnsi="Courier" w:cs="Arial"/>
        </w:rPr>
        <w:t>0..</w:t>
      </w:r>
      <w:r w:rsidRPr="008614D3">
        <w:rPr>
          <w:rFonts w:ascii="Courier" w:hAnsi="Courier" w:cs="Arial"/>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6834DB">
        <w:rPr>
          <w:rFonts w:ascii="Courier" w:eastAsia="Times New Roman" w:hAnsi="Courier" w:cs="Arial"/>
          <w:lang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FDB029"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2E1F9C">
        <w:rPr>
          <w:rFonts w:ascii="Courier" w:hAnsi="Courier" w:cs="Arial"/>
        </w:rPr>
        <w:t>0</w:t>
      </w:r>
      <w:r w:rsidRPr="008A6F2A">
        <w:rPr>
          <w:rFonts w:ascii="Courier" w:hAnsi="Courier" w:cs="Arial"/>
        </w:rPr>
        <w:t>..*&gt;-C2IL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341D71C0" w:rsidR="00E73EDF" w:rsidRPr="008A6F2A" w:rsidRDefault="007653F1" w:rsidP="00C128E3">
      <w:pPr>
        <w:spacing w:after="0" w:line="240" w:lineRule="auto"/>
        <w:rPr>
          <w:rFonts w:ascii="Courier" w:hAnsi="Courier"/>
        </w:rPr>
      </w:pPr>
      <w:r w:rsidRPr="008A6F2A">
        <w:rPr>
          <w:rFonts w:ascii="Courier" w:hAnsi="Courier"/>
        </w:rPr>
        <w:t xml:space="preserve">          |-&lt;</w:t>
      </w:r>
      <w:r w:rsidR="00CC3F47">
        <w:rPr>
          <w:rFonts w:ascii="Courier" w:hAnsi="Courier"/>
        </w:rPr>
        <w:t>0..</w:t>
      </w:r>
      <w:r w:rsidRPr="008A6F2A">
        <w:rPr>
          <w:rFonts w:ascii="Courier" w:hAnsi="Courier"/>
        </w:rPr>
        <w: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1D02B5">
      <w:pPr>
        <w:pStyle w:val="ListContinue2"/>
        <w:numPr>
          <w:ilvl w:val="1"/>
          <w:numId w:val="27"/>
        </w:numPr>
        <w:tabs>
          <w:tab w:val="clear" w:pos="800"/>
        </w:tabs>
        <w:spacing w:before="120" w:after="120" w:line="240" w:lineRule="auto"/>
        <w:rPr>
          <w:b/>
          <w:lang w:eastAsia="en-US"/>
        </w:rPr>
      </w:pPr>
      <w:bookmarkStart w:id="797" w:name="_Toc162435463"/>
      <w:bookmarkStart w:id="798" w:name="_Toc169203157"/>
      <w:bookmarkStart w:id="799" w:name="_Toc170072487"/>
      <w:bookmarkStart w:id="800" w:name="_Toc175558716"/>
      <w:r w:rsidRPr="00926480">
        <w:rPr>
          <w:b/>
          <w:lang w:eastAsia="en-US"/>
        </w:rPr>
        <w:t xml:space="preserve">Field </w:t>
      </w:r>
      <w:r w:rsidR="008C062E">
        <w:rPr>
          <w:b/>
          <w:lang w:eastAsia="en-US"/>
        </w:rPr>
        <w:t>c</w:t>
      </w:r>
      <w:r w:rsidRPr="00926480">
        <w:rPr>
          <w:b/>
          <w:lang w:eastAsia="en-US"/>
        </w:rPr>
        <w:t>ontent</w:t>
      </w:r>
      <w:bookmarkEnd w:id="797"/>
      <w:bookmarkEnd w:id="798"/>
      <w:bookmarkEnd w:id="799"/>
      <w:bookmarkEnd w:id="800"/>
    </w:p>
    <w:p w14:paraId="40AD1D73" w14:textId="075521C3" w:rsidR="00926480" w:rsidRPr="00926480" w:rsidRDefault="00926480" w:rsidP="001D02B5">
      <w:pPr>
        <w:pStyle w:val="ListContinue2"/>
        <w:numPr>
          <w:ilvl w:val="2"/>
          <w:numId w:val="27"/>
        </w:numPr>
        <w:tabs>
          <w:tab w:val="clear" w:pos="432"/>
        </w:tabs>
        <w:spacing w:before="120" w:after="120" w:line="240" w:lineRule="auto"/>
        <w:rPr>
          <w:b/>
          <w:lang w:eastAsia="en-US"/>
        </w:rPr>
      </w:pPr>
      <w:bookmarkStart w:id="801" w:name="_Toc162435464"/>
      <w:bookmarkStart w:id="802" w:name="_Toc169203158"/>
      <w:bookmarkStart w:id="803" w:name="_Toc170072488"/>
      <w:bookmarkStart w:id="804" w:name="_Toc175558717"/>
      <w:r w:rsidRPr="00926480">
        <w:rPr>
          <w:b/>
          <w:lang w:eastAsia="en-US"/>
        </w:rPr>
        <w:t>Dataset Identification field - DSID</w:t>
      </w:r>
      <w:bookmarkEnd w:id="801"/>
      <w:bookmarkEnd w:id="802"/>
      <w:bookmarkEnd w:id="803"/>
      <w:bookmarkEnd w:id="804"/>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5A5C1924" w:rsidR="00E73EDF" w:rsidRPr="008A6F2A" w:rsidRDefault="007653F1" w:rsidP="009F3095">
            <w:pPr>
              <w:pStyle w:val="Small"/>
              <w:spacing w:before="40" w:after="40"/>
            </w:pPr>
            <w:r w:rsidRPr="008A6F2A">
              <w:t>“</w:t>
            </w:r>
            <w:r w:rsidR="008222D6">
              <w:t>5.</w:t>
            </w:r>
            <w:r w:rsidR="00CF72F9">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4138C878" w:rsidR="00E73EDF" w:rsidRPr="008A6F2A" w:rsidRDefault="007653F1" w:rsidP="009F3095">
            <w:pPr>
              <w:pStyle w:val="Small"/>
              <w:spacing w:before="40" w:after="40"/>
            </w:pPr>
            <w:r w:rsidRPr="008A6F2A">
              <w:t>“INT.IHO.S-101.</w:t>
            </w:r>
            <w:r w:rsidR="00F762BD">
              <w:t>2.0</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D8553C" w:rsidR="00E73EDF" w:rsidRPr="008A6F2A" w:rsidRDefault="007653F1" w:rsidP="009F3095">
            <w:pPr>
              <w:pStyle w:val="Small"/>
              <w:spacing w:before="40" w:after="40"/>
            </w:pPr>
            <w:r w:rsidRPr="008A6F2A">
              <w:t>“</w:t>
            </w:r>
            <w:r w:rsidR="00F762BD">
              <w:t>2.0</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1D02B5">
      <w:pPr>
        <w:pStyle w:val="ListContinue2"/>
        <w:numPr>
          <w:ilvl w:val="2"/>
          <w:numId w:val="27"/>
        </w:numPr>
        <w:tabs>
          <w:tab w:val="clear" w:pos="432"/>
        </w:tabs>
        <w:spacing w:before="120" w:after="120" w:line="240" w:lineRule="auto"/>
        <w:rPr>
          <w:b/>
          <w:lang w:eastAsia="en-US"/>
        </w:rPr>
      </w:pPr>
      <w:bookmarkStart w:id="805" w:name="_Toc162435465"/>
      <w:bookmarkStart w:id="806" w:name="_Toc169203159"/>
      <w:bookmarkStart w:id="807" w:name="_Toc170072489"/>
      <w:bookmarkStart w:id="808" w:name="_Toc175558718"/>
      <w:r w:rsidRPr="005E709A">
        <w:rPr>
          <w:b/>
          <w:lang w:eastAsia="en-US"/>
        </w:rPr>
        <w:t>Dataset Structure Information field - DSSI</w:t>
      </w:r>
      <w:bookmarkEnd w:id="805"/>
      <w:bookmarkEnd w:id="806"/>
      <w:bookmarkEnd w:id="807"/>
      <w:bookmarkEnd w:id="80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1D02B5">
      <w:pPr>
        <w:pStyle w:val="ListContinue2"/>
        <w:numPr>
          <w:ilvl w:val="2"/>
          <w:numId w:val="27"/>
        </w:numPr>
        <w:tabs>
          <w:tab w:val="clear" w:pos="432"/>
        </w:tabs>
        <w:spacing w:before="120" w:after="120" w:line="240" w:lineRule="auto"/>
        <w:rPr>
          <w:b/>
          <w:lang w:eastAsia="en-US"/>
        </w:rPr>
      </w:pPr>
      <w:bookmarkStart w:id="809" w:name="_Toc162435466"/>
      <w:bookmarkStart w:id="810" w:name="_Toc169203160"/>
      <w:bookmarkStart w:id="811" w:name="_Toc170072490"/>
      <w:bookmarkStart w:id="812" w:name="_Toc175558719"/>
      <w:r w:rsidRPr="009108CE">
        <w:rPr>
          <w:b/>
          <w:lang w:eastAsia="en-US"/>
        </w:rPr>
        <w:t>Attribute Code field structure - ATCS</w:t>
      </w:r>
      <w:bookmarkEnd w:id="809"/>
      <w:bookmarkEnd w:id="810"/>
      <w:bookmarkEnd w:id="811"/>
      <w:bookmarkEnd w:id="81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13" w:name="_Toc162435467"/>
      <w:bookmarkStart w:id="814" w:name="_Toc169203161"/>
      <w:bookmarkStart w:id="815" w:name="_Toc170072491"/>
      <w:bookmarkStart w:id="816" w:name="_Toc175558720"/>
      <w:r w:rsidRPr="000412A7">
        <w:rPr>
          <w:b/>
          <w:lang w:eastAsia="en-US"/>
        </w:rPr>
        <w:lastRenderedPageBreak/>
        <w:t>Information Type Codes field structure - ITCS</w:t>
      </w:r>
      <w:bookmarkEnd w:id="813"/>
      <w:bookmarkEnd w:id="814"/>
      <w:bookmarkEnd w:id="815"/>
      <w:bookmarkEnd w:id="81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17" w:name="_Toc162435468"/>
      <w:bookmarkStart w:id="818" w:name="_Toc169203162"/>
      <w:bookmarkStart w:id="819" w:name="_Toc170072492"/>
      <w:bookmarkStart w:id="820" w:name="_Toc175558721"/>
      <w:r w:rsidRPr="000412A7">
        <w:rPr>
          <w:b/>
          <w:lang w:eastAsia="en-US"/>
        </w:rPr>
        <w:t>Feature Type Codes field structure - FTCS</w:t>
      </w:r>
      <w:bookmarkEnd w:id="817"/>
      <w:bookmarkEnd w:id="818"/>
      <w:bookmarkEnd w:id="819"/>
      <w:bookmarkEnd w:id="820"/>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21" w:name="_Toc162435469"/>
      <w:bookmarkStart w:id="822" w:name="_Toc169203163"/>
      <w:bookmarkStart w:id="823" w:name="_Toc170072493"/>
      <w:bookmarkStart w:id="824" w:name="_Toc175558722"/>
      <w:r w:rsidRPr="000412A7">
        <w:rPr>
          <w:b/>
          <w:lang w:eastAsia="en-US"/>
        </w:rPr>
        <w:t>Information Association Codes field structure - IACS</w:t>
      </w:r>
      <w:bookmarkEnd w:id="821"/>
      <w:bookmarkEnd w:id="822"/>
      <w:bookmarkEnd w:id="823"/>
      <w:bookmarkEnd w:id="82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25" w:name="_Toc162435470"/>
      <w:bookmarkStart w:id="826" w:name="_Toc169203164"/>
      <w:bookmarkStart w:id="827" w:name="_Toc170072494"/>
      <w:bookmarkStart w:id="828" w:name="_Toc175558723"/>
      <w:r w:rsidRPr="00375F65">
        <w:rPr>
          <w:b/>
          <w:lang w:eastAsia="en-US"/>
        </w:rPr>
        <w:t>Feature Association Codes field structure - FACS</w:t>
      </w:r>
      <w:bookmarkEnd w:id="825"/>
      <w:bookmarkEnd w:id="826"/>
      <w:bookmarkEnd w:id="827"/>
      <w:bookmarkEnd w:id="82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29" w:name="_Toc162435471"/>
      <w:bookmarkStart w:id="830" w:name="_Toc169203165"/>
      <w:bookmarkStart w:id="831" w:name="_Toc170072495"/>
      <w:bookmarkStart w:id="832" w:name="_Toc175558724"/>
      <w:r w:rsidRPr="00375F65">
        <w:rPr>
          <w:b/>
          <w:lang w:eastAsia="en-US"/>
        </w:rPr>
        <w:t>Association Role Codes field structure - ARCS</w:t>
      </w:r>
      <w:bookmarkEnd w:id="829"/>
      <w:bookmarkEnd w:id="830"/>
      <w:bookmarkEnd w:id="831"/>
      <w:bookmarkEnd w:id="83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33" w:name="_Toc162435472"/>
      <w:bookmarkStart w:id="834" w:name="_Toc169203166"/>
      <w:bookmarkStart w:id="835" w:name="_Toc170072496"/>
      <w:bookmarkStart w:id="836" w:name="_Toc175558725"/>
      <w:r w:rsidRPr="00375F65">
        <w:rPr>
          <w:b/>
          <w:lang w:eastAsia="en-US"/>
        </w:rPr>
        <w:t>Information Type Identifier field - IRID</w:t>
      </w:r>
      <w:bookmarkEnd w:id="833"/>
      <w:bookmarkEnd w:id="834"/>
      <w:bookmarkEnd w:id="835"/>
      <w:bookmarkEnd w:id="83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1D02B5">
      <w:pPr>
        <w:pStyle w:val="ListContinue2"/>
        <w:numPr>
          <w:ilvl w:val="2"/>
          <w:numId w:val="27"/>
        </w:numPr>
        <w:tabs>
          <w:tab w:val="clear" w:pos="432"/>
        </w:tabs>
        <w:spacing w:before="120" w:after="120" w:line="240" w:lineRule="auto"/>
        <w:rPr>
          <w:b/>
          <w:lang w:eastAsia="en-US"/>
        </w:rPr>
      </w:pPr>
      <w:bookmarkStart w:id="837" w:name="_Toc162435473"/>
      <w:bookmarkStart w:id="838" w:name="_Toc169203167"/>
      <w:bookmarkStart w:id="839" w:name="_Toc170072497"/>
      <w:bookmarkStart w:id="840" w:name="_Toc175558726"/>
      <w:r w:rsidRPr="00CB2817">
        <w:rPr>
          <w:b/>
          <w:lang w:eastAsia="en-US"/>
        </w:rPr>
        <w:t>Attribute field - ATTR</w:t>
      </w:r>
      <w:bookmarkEnd w:id="837"/>
      <w:bookmarkEnd w:id="838"/>
      <w:bookmarkEnd w:id="839"/>
      <w:bookmarkEnd w:id="840"/>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841" w:name="_Toc162435474"/>
      <w:bookmarkStart w:id="842" w:name="_Toc169203168"/>
      <w:bookmarkStart w:id="843" w:name="_Toc170072498"/>
      <w:bookmarkStart w:id="844" w:name="_Toc175558727"/>
      <w:r w:rsidRPr="006B70B8">
        <w:rPr>
          <w:b/>
        </w:rPr>
        <w:t>Information Association field - INAS</w:t>
      </w:r>
      <w:bookmarkEnd w:id="841"/>
      <w:bookmarkEnd w:id="842"/>
      <w:bookmarkEnd w:id="843"/>
      <w:bookmarkEnd w:id="844"/>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845" w:name="_Toc162435475"/>
      <w:bookmarkStart w:id="846" w:name="_Toc169203169"/>
      <w:bookmarkStart w:id="847" w:name="_Toc170072499"/>
      <w:bookmarkStart w:id="848" w:name="_Toc175558728"/>
      <w:r w:rsidRPr="006B70B8">
        <w:rPr>
          <w:b/>
        </w:rPr>
        <w:t>Point Record Identifier field - PRID</w:t>
      </w:r>
      <w:bookmarkEnd w:id="845"/>
      <w:bookmarkEnd w:id="846"/>
      <w:bookmarkEnd w:id="847"/>
      <w:bookmarkEnd w:id="84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849" w:name="_Toc162435476"/>
      <w:bookmarkStart w:id="850" w:name="_Toc169203170"/>
      <w:bookmarkStart w:id="851" w:name="_Toc170072500"/>
      <w:bookmarkStart w:id="852" w:name="_Toc175558729"/>
      <w:r w:rsidRPr="00650371">
        <w:rPr>
          <w:b/>
        </w:rPr>
        <w:t>2</w:t>
      </w:r>
      <w:r w:rsidRPr="00650371">
        <w:rPr>
          <w:b/>
        </w:rPr>
        <w:noBreakHyphen/>
        <w:t>D Integer Coordinate Tuple field structure - C2IT</w:t>
      </w:r>
      <w:bookmarkEnd w:id="849"/>
      <w:bookmarkEnd w:id="850"/>
      <w:bookmarkEnd w:id="851"/>
      <w:bookmarkEnd w:id="85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204ACD78"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853" w:name="_Toc162435477"/>
      <w:bookmarkStart w:id="854" w:name="_Toc169203171"/>
      <w:bookmarkStart w:id="855" w:name="_Toc170072501"/>
      <w:bookmarkStart w:id="856" w:name="_Toc175558730"/>
      <w:r w:rsidRPr="006B70B8">
        <w:rPr>
          <w:b/>
        </w:rPr>
        <w:t>3</w:t>
      </w:r>
      <w:r w:rsidRPr="006B70B8">
        <w:rPr>
          <w:b/>
        </w:rPr>
        <w:noBreakHyphen/>
        <w:t xml:space="preserve">D Integer Coordinate Tuple field structure - </w:t>
      </w:r>
      <w:bookmarkEnd w:id="853"/>
      <w:bookmarkEnd w:id="854"/>
      <w:bookmarkEnd w:id="855"/>
      <w:bookmarkEnd w:id="856"/>
      <w:r w:rsidR="00CE3BA4" w:rsidRPr="006B70B8">
        <w:rPr>
          <w:b/>
        </w:rPr>
        <w:t>C3</w:t>
      </w:r>
      <w:r w:rsidR="00CE3BA4">
        <w:rPr>
          <w:b/>
        </w:rPr>
        <w:t>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57" w:name="_Toc162435478"/>
      <w:bookmarkStart w:id="858" w:name="_Toc169203172"/>
      <w:bookmarkStart w:id="859" w:name="_Toc170072502"/>
      <w:bookmarkStart w:id="860" w:name="_Toc175558731"/>
      <w:r w:rsidRPr="00D27FC2">
        <w:rPr>
          <w:b/>
        </w:rPr>
        <w:lastRenderedPageBreak/>
        <w:t>Multi Point Record Identifier field - MRID</w:t>
      </w:r>
      <w:bookmarkEnd w:id="857"/>
      <w:bookmarkEnd w:id="858"/>
      <w:bookmarkEnd w:id="859"/>
      <w:bookmarkEnd w:id="86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1" w:name="_Toc162435479"/>
      <w:bookmarkStart w:id="862" w:name="_Toc169203173"/>
      <w:bookmarkStart w:id="863" w:name="_Toc170072503"/>
      <w:bookmarkStart w:id="864" w:name="_Toc175558732"/>
      <w:r w:rsidRPr="00D27FC2">
        <w:rPr>
          <w:b/>
        </w:rPr>
        <w:t>2-D Integer Coordinate List field structure - C2IL</w:t>
      </w:r>
      <w:bookmarkEnd w:id="861"/>
      <w:bookmarkEnd w:id="862"/>
      <w:bookmarkEnd w:id="863"/>
      <w:bookmarkEnd w:id="864"/>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5" w:name="_Toc162435480"/>
      <w:bookmarkStart w:id="866" w:name="_Toc169203174"/>
      <w:bookmarkStart w:id="867" w:name="_Toc170072504"/>
      <w:bookmarkStart w:id="868" w:name="_Toc175558733"/>
      <w:r w:rsidRPr="006B70B8">
        <w:rPr>
          <w:b/>
        </w:rPr>
        <w:t>3-D Integer Coordinate List field structure - C3IL</w:t>
      </w:r>
      <w:bookmarkEnd w:id="865"/>
      <w:bookmarkEnd w:id="866"/>
      <w:bookmarkEnd w:id="867"/>
      <w:bookmarkEnd w:id="868"/>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9" w:name="_Toc162435481"/>
      <w:bookmarkStart w:id="870" w:name="_Toc169203175"/>
      <w:bookmarkStart w:id="871" w:name="_Toc170072505"/>
      <w:bookmarkStart w:id="872" w:name="_Toc175558734"/>
      <w:r w:rsidRPr="00D27FC2">
        <w:rPr>
          <w:b/>
        </w:rPr>
        <w:t>Coordinate Control field - COCC</w:t>
      </w:r>
      <w:bookmarkEnd w:id="869"/>
      <w:bookmarkEnd w:id="870"/>
      <w:bookmarkEnd w:id="871"/>
      <w:bookmarkEnd w:id="87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73" w:name="_Toc162435482"/>
      <w:bookmarkStart w:id="874" w:name="_Toc169203176"/>
      <w:bookmarkStart w:id="875" w:name="_Toc170072506"/>
      <w:bookmarkStart w:id="876" w:name="_Toc175558735"/>
      <w:r w:rsidRPr="00D27FC2">
        <w:rPr>
          <w:b/>
        </w:rPr>
        <w:t>Curve Record Identifier field - CRID</w:t>
      </w:r>
      <w:bookmarkEnd w:id="873"/>
      <w:bookmarkEnd w:id="874"/>
      <w:bookmarkEnd w:id="875"/>
      <w:bookmarkEnd w:id="87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77" w:name="_Toc162435483"/>
      <w:bookmarkStart w:id="878" w:name="_Toc169203177"/>
      <w:bookmarkStart w:id="879" w:name="_Toc170072507"/>
      <w:bookmarkStart w:id="880" w:name="_Toc175558736"/>
      <w:r w:rsidRPr="00D27FC2">
        <w:rPr>
          <w:b/>
        </w:rPr>
        <w:t>Point Association field - PTAS</w:t>
      </w:r>
      <w:bookmarkEnd w:id="877"/>
      <w:bookmarkEnd w:id="878"/>
      <w:bookmarkEnd w:id="879"/>
      <w:bookmarkEnd w:id="880"/>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81" w:name="_Toc162435484"/>
      <w:bookmarkStart w:id="882" w:name="_Toc169203178"/>
      <w:bookmarkStart w:id="883" w:name="_Toc170072508"/>
      <w:bookmarkStart w:id="884" w:name="_Toc175558737"/>
      <w:r w:rsidRPr="006B70B8">
        <w:rPr>
          <w:b/>
        </w:rPr>
        <w:lastRenderedPageBreak/>
        <w:t>Segment Control field - SECC</w:t>
      </w:r>
      <w:bookmarkEnd w:id="881"/>
      <w:bookmarkEnd w:id="882"/>
      <w:bookmarkEnd w:id="883"/>
      <w:bookmarkEnd w:id="884"/>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85" w:name="_Toc162435485"/>
      <w:bookmarkStart w:id="886" w:name="_Toc169203179"/>
      <w:bookmarkStart w:id="887" w:name="_Toc170072509"/>
      <w:bookmarkStart w:id="888" w:name="_Toc175558738"/>
      <w:r w:rsidRPr="006B70B8">
        <w:rPr>
          <w:b/>
        </w:rPr>
        <w:t>Segment Header field - SEGH</w:t>
      </w:r>
      <w:bookmarkEnd w:id="885"/>
      <w:bookmarkEnd w:id="886"/>
      <w:bookmarkEnd w:id="887"/>
      <w:bookmarkEnd w:id="88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89" w:name="_Toc162435486"/>
      <w:bookmarkStart w:id="890" w:name="_Toc169203180"/>
      <w:bookmarkStart w:id="891" w:name="_Toc170072510"/>
      <w:bookmarkStart w:id="892" w:name="_Toc175558739"/>
      <w:r w:rsidRPr="002528FB">
        <w:rPr>
          <w:b/>
        </w:rPr>
        <w:t>Composite Curve Record Identifier field - CCID</w:t>
      </w:r>
      <w:bookmarkEnd w:id="889"/>
      <w:bookmarkEnd w:id="890"/>
      <w:bookmarkEnd w:id="891"/>
      <w:bookmarkEnd w:id="89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93" w:name="_Toc162435487"/>
      <w:bookmarkStart w:id="894" w:name="_Toc169203181"/>
      <w:bookmarkStart w:id="895" w:name="_Toc170072511"/>
      <w:bookmarkStart w:id="896" w:name="_Toc175558740"/>
      <w:r w:rsidRPr="001F69A8">
        <w:rPr>
          <w:b/>
        </w:rPr>
        <w:t>Curve Component Control field - CCOC</w:t>
      </w:r>
      <w:bookmarkEnd w:id="893"/>
      <w:bookmarkEnd w:id="894"/>
      <w:bookmarkEnd w:id="895"/>
      <w:bookmarkEnd w:id="896"/>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97" w:name="_Toc162435488"/>
      <w:bookmarkStart w:id="898" w:name="_Toc169203182"/>
      <w:bookmarkStart w:id="899" w:name="_Toc170072512"/>
      <w:bookmarkStart w:id="900" w:name="_Toc175558741"/>
      <w:r w:rsidRPr="001F69A8">
        <w:rPr>
          <w:b/>
        </w:rPr>
        <w:t>Curve Component field - CUCO</w:t>
      </w:r>
      <w:bookmarkEnd w:id="897"/>
      <w:bookmarkEnd w:id="898"/>
      <w:bookmarkEnd w:id="899"/>
      <w:bookmarkEnd w:id="900"/>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901" w:name="_Toc162435489"/>
      <w:bookmarkStart w:id="902" w:name="_Toc169203183"/>
      <w:bookmarkStart w:id="903" w:name="_Toc170072513"/>
      <w:bookmarkStart w:id="904" w:name="_Toc175558742"/>
      <w:r w:rsidRPr="001F69A8">
        <w:rPr>
          <w:b/>
        </w:rPr>
        <w:t>Surface Record Identifier field - SRID</w:t>
      </w:r>
      <w:bookmarkEnd w:id="901"/>
      <w:bookmarkEnd w:id="902"/>
      <w:bookmarkEnd w:id="903"/>
      <w:bookmarkEnd w:id="90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905" w:name="_Toc162435490"/>
      <w:bookmarkStart w:id="906" w:name="_Toc169203184"/>
      <w:bookmarkStart w:id="907" w:name="_Toc170072514"/>
      <w:bookmarkStart w:id="908" w:name="_Toc175558743"/>
      <w:r w:rsidRPr="006E716A">
        <w:rPr>
          <w:b/>
        </w:rPr>
        <w:lastRenderedPageBreak/>
        <w:t>Ring Association field - RIAS</w:t>
      </w:r>
      <w:bookmarkEnd w:id="905"/>
      <w:bookmarkEnd w:id="906"/>
      <w:bookmarkEnd w:id="907"/>
      <w:bookmarkEnd w:id="90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09" w:name="_Toc162435491"/>
      <w:bookmarkStart w:id="910" w:name="_Toc169203185"/>
      <w:bookmarkStart w:id="911" w:name="_Toc170072515"/>
      <w:bookmarkStart w:id="912" w:name="_Toc175558744"/>
      <w:r w:rsidRPr="00184E8D">
        <w:rPr>
          <w:b/>
        </w:rPr>
        <w:t>Feature Type Record Identifier field - FRID</w:t>
      </w:r>
      <w:bookmarkEnd w:id="909"/>
      <w:bookmarkEnd w:id="910"/>
      <w:bookmarkEnd w:id="911"/>
      <w:bookmarkEnd w:id="91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13" w:name="_Toc162435492"/>
      <w:bookmarkStart w:id="914" w:name="_Toc169203186"/>
      <w:bookmarkStart w:id="915" w:name="_Toc170072516"/>
      <w:bookmarkStart w:id="916" w:name="_Toc175558745"/>
      <w:r w:rsidRPr="00184E8D">
        <w:rPr>
          <w:b/>
        </w:rPr>
        <w:t>Feature Object Identifier field - FOID</w:t>
      </w:r>
      <w:bookmarkEnd w:id="913"/>
      <w:bookmarkEnd w:id="914"/>
      <w:bookmarkEnd w:id="915"/>
      <w:bookmarkEnd w:id="91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17" w:name="_Toc162435493"/>
      <w:bookmarkStart w:id="918" w:name="_Toc169203187"/>
      <w:bookmarkStart w:id="919" w:name="_Toc170072517"/>
      <w:bookmarkStart w:id="920" w:name="_Toc175558746"/>
      <w:r w:rsidRPr="00184E8D">
        <w:rPr>
          <w:b/>
        </w:rPr>
        <w:t>Spatial Association field - SPAS</w:t>
      </w:r>
      <w:bookmarkEnd w:id="917"/>
      <w:bookmarkEnd w:id="918"/>
      <w:bookmarkEnd w:id="919"/>
      <w:bookmarkEnd w:id="920"/>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6834DB" w:rsidRDefault="007653F1" w:rsidP="00C128E3">
            <w:pPr>
              <w:pStyle w:val="Small"/>
              <w:spacing w:before="40"/>
            </w:pPr>
            <w:r w:rsidRPr="006834DB">
              <w:t>{1</w:t>
            </w:r>
            <w:r w:rsidR="0036276B" w:rsidRPr="006834DB">
              <w:t>10</w:t>
            </w:r>
            <w:r w:rsidRPr="006834DB">
              <w:t xml:space="preserve">} </w:t>
            </w:r>
            <w:r w:rsidR="00FF5CFC" w:rsidRPr="006834DB">
              <w:t>–</w:t>
            </w:r>
            <w:r w:rsidRPr="006834DB">
              <w:t xml:space="preserve"> </w:t>
            </w:r>
            <w:r w:rsidR="0036276B" w:rsidRPr="006834DB">
              <w:t>Point</w:t>
            </w:r>
          </w:p>
          <w:p w14:paraId="0EA661A4" w14:textId="436AE8D1" w:rsidR="00E73EDF" w:rsidRPr="006834DB" w:rsidRDefault="007653F1" w:rsidP="00C128E3">
            <w:pPr>
              <w:pStyle w:val="Small"/>
              <w:spacing w:before="0"/>
            </w:pPr>
            <w:r w:rsidRPr="006834DB">
              <w:t>{</w:t>
            </w:r>
            <w:r w:rsidR="0036276B" w:rsidRPr="006834DB">
              <w:t>115</w:t>
            </w:r>
            <w:r w:rsidRPr="006834DB">
              <w:t xml:space="preserve">} </w:t>
            </w:r>
            <w:r w:rsidR="00FF5CFC" w:rsidRPr="006834DB">
              <w:t>–</w:t>
            </w:r>
            <w:r w:rsidRPr="006834DB">
              <w:t xml:space="preserve"> </w:t>
            </w:r>
            <w:r w:rsidR="0036276B" w:rsidRPr="006834DB">
              <w:t>Multi Point</w:t>
            </w:r>
          </w:p>
          <w:p w14:paraId="1FFC8FBF" w14:textId="7D9C0EB0" w:rsidR="00E73EDF" w:rsidRPr="006834DB" w:rsidRDefault="007653F1" w:rsidP="00C128E3">
            <w:pPr>
              <w:pStyle w:val="Small"/>
              <w:spacing w:before="0"/>
            </w:pPr>
            <w:r w:rsidRPr="006834DB">
              <w:t>{</w:t>
            </w:r>
            <w:r w:rsidR="0036276B" w:rsidRPr="006834DB">
              <w:t>120</w:t>
            </w:r>
            <w:r w:rsidRPr="006834DB">
              <w:t xml:space="preserve">} </w:t>
            </w:r>
            <w:r w:rsidR="00FF5CFC" w:rsidRPr="006834DB">
              <w:t>–</w:t>
            </w:r>
            <w:r w:rsidRPr="006834DB">
              <w:t xml:space="preserve"> </w:t>
            </w:r>
            <w:r w:rsidR="0036276B" w:rsidRPr="006834DB">
              <w:t>Curve</w:t>
            </w:r>
          </w:p>
          <w:p w14:paraId="37234A95" w14:textId="1A93BCC6" w:rsidR="00E73EDF" w:rsidRPr="006834DB" w:rsidRDefault="007653F1" w:rsidP="00C128E3">
            <w:pPr>
              <w:pStyle w:val="Small"/>
              <w:spacing w:before="0"/>
            </w:pPr>
            <w:r w:rsidRPr="006834DB">
              <w:t>{</w:t>
            </w:r>
            <w:r w:rsidR="0036276B" w:rsidRPr="006834DB">
              <w:t>125</w:t>
            </w:r>
            <w:r w:rsidRPr="006834DB">
              <w:t xml:space="preserve">} </w:t>
            </w:r>
            <w:r w:rsidR="00FF5CFC" w:rsidRPr="006834DB">
              <w:t>–</w:t>
            </w:r>
            <w:r w:rsidRPr="006834DB">
              <w:t xml:space="preserve"> </w:t>
            </w:r>
            <w:r w:rsidR="0036276B" w:rsidRPr="006834DB">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921" w:name="_Toc162435494"/>
      <w:bookmarkStart w:id="922" w:name="_Toc169203188"/>
      <w:bookmarkStart w:id="923" w:name="_Toc170072518"/>
      <w:bookmarkStart w:id="924" w:name="_Toc175558747"/>
      <w:r w:rsidRPr="00FF5CFC">
        <w:rPr>
          <w:b/>
        </w:rPr>
        <w:lastRenderedPageBreak/>
        <w:t>Feature Association field – FASC</w:t>
      </w:r>
      <w:bookmarkEnd w:id="921"/>
      <w:bookmarkEnd w:id="922"/>
      <w:bookmarkEnd w:id="923"/>
      <w:bookmarkEnd w:id="924"/>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925" w:name="_Toc162435495"/>
      <w:bookmarkStart w:id="926" w:name="_Toc169203189"/>
      <w:bookmarkStart w:id="927" w:name="_Toc170072519"/>
      <w:bookmarkStart w:id="928" w:name="_Toc175558748"/>
      <w:r w:rsidRPr="00FF5CFC">
        <w:rPr>
          <w:b/>
        </w:rPr>
        <w:t>Masked Spatial Type field - MASK</w:t>
      </w:r>
      <w:bookmarkEnd w:id="925"/>
      <w:bookmarkEnd w:id="926"/>
      <w:bookmarkEnd w:id="927"/>
      <w:bookmarkEnd w:id="92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929" w:name="_Toc169203190"/>
      <w:bookmarkStart w:id="930" w:name="_Toc170072520"/>
      <w:bookmarkStart w:id="931" w:name="_Toc175558749"/>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bookmarkEnd w:id="929"/>
      <w:bookmarkEnd w:id="930"/>
      <w:bookmarkEnd w:id="931"/>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932" w:name="_Toc270580306"/>
      <w:bookmarkStart w:id="933" w:name="_Toc225648381"/>
      <w:bookmarkStart w:id="934"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1D02B5">
      <w:pPr>
        <w:pStyle w:val="ListContinue2"/>
        <w:numPr>
          <w:ilvl w:val="1"/>
          <w:numId w:val="27"/>
        </w:numPr>
        <w:tabs>
          <w:tab w:val="clear" w:pos="800"/>
        </w:tabs>
        <w:spacing w:before="120" w:after="120" w:line="240" w:lineRule="auto"/>
        <w:rPr>
          <w:b/>
          <w:lang w:eastAsia="en-US"/>
        </w:rPr>
      </w:pPr>
      <w:bookmarkStart w:id="935" w:name="_Toc162435497"/>
      <w:bookmarkStart w:id="936" w:name="_Toc169203191"/>
      <w:bookmarkStart w:id="937" w:name="_Toc170072521"/>
      <w:bookmarkStart w:id="938" w:name="_Toc175558750"/>
      <w:r w:rsidRPr="008C062E">
        <w:rPr>
          <w:b/>
          <w:lang w:eastAsia="en-US"/>
        </w:rPr>
        <w:t xml:space="preserve">Field </w:t>
      </w:r>
      <w:r>
        <w:rPr>
          <w:b/>
          <w:lang w:eastAsia="en-US"/>
        </w:rPr>
        <w:t>c</w:t>
      </w:r>
      <w:r w:rsidRPr="008C062E">
        <w:rPr>
          <w:b/>
          <w:lang w:eastAsia="en-US"/>
        </w:rPr>
        <w:t>ontent</w:t>
      </w:r>
      <w:bookmarkEnd w:id="935"/>
      <w:bookmarkEnd w:id="936"/>
      <w:bookmarkEnd w:id="937"/>
      <w:bookmarkEnd w:id="938"/>
    </w:p>
    <w:p w14:paraId="6091314C" w14:textId="689EC1F0" w:rsidR="008C062E" w:rsidRPr="008C062E" w:rsidRDefault="008C062E" w:rsidP="001D02B5">
      <w:pPr>
        <w:pStyle w:val="ListContinue2"/>
        <w:numPr>
          <w:ilvl w:val="2"/>
          <w:numId w:val="27"/>
        </w:numPr>
        <w:tabs>
          <w:tab w:val="clear" w:pos="432"/>
        </w:tabs>
        <w:spacing w:before="120" w:after="120" w:line="240" w:lineRule="auto"/>
        <w:rPr>
          <w:b/>
          <w:lang w:eastAsia="en-US"/>
        </w:rPr>
      </w:pPr>
      <w:bookmarkStart w:id="939" w:name="_Toc162435498"/>
      <w:bookmarkStart w:id="940" w:name="_Toc169203192"/>
      <w:bookmarkStart w:id="941" w:name="_Toc170072522"/>
      <w:bookmarkStart w:id="942" w:name="_Toc175558751"/>
      <w:r w:rsidRPr="008C062E">
        <w:rPr>
          <w:b/>
          <w:lang w:eastAsia="en-US"/>
        </w:rPr>
        <w:t>Dataset Identification field - DSID</w:t>
      </w:r>
      <w:bookmarkEnd w:id="939"/>
      <w:bookmarkEnd w:id="940"/>
      <w:bookmarkEnd w:id="941"/>
      <w:bookmarkEnd w:id="942"/>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97E3FE6"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70B932EE" w:rsidR="00E73EDF" w:rsidRPr="001F69A8" w:rsidRDefault="007653F1" w:rsidP="009F3095">
            <w:pPr>
              <w:pStyle w:val="Small"/>
              <w:spacing w:before="40" w:after="40"/>
            </w:pPr>
            <w:r w:rsidRPr="001F69A8">
              <w:t>“</w:t>
            </w:r>
            <w:r w:rsidR="00746CF6">
              <w:t>5.</w:t>
            </w:r>
            <w:r w:rsidR="00CF72F9">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3F1A473A" w:rsidR="00E73EDF" w:rsidRPr="001F69A8" w:rsidRDefault="007653F1" w:rsidP="009F3095">
            <w:pPr>
              <w:pStyle w:val="Small"/>
              <w:spacing w:before="40" w:after="40"/>
            </w:pPr>
            <w:r w:rsidRPr="001F69A8">
              <w:t>“INT.IHO.S-101.</w:t>
            </w:r>
            <w:r w:rsidR="006E7E1F">
              <w:t>2.0</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113DA9CB" w:rsidR="00E73EDF" w:rsidRPr="001F69A8" w:rsidRDefault="007653F1" w:rsidP="009F3095">
            <w:pPr>
              <w:pStyle w:val="Small"/>
              <w:spacing w:before="40" w:after="40"/>
            </w:pPr>
            <w:r w:rsidRPr="001F69A8">
              <w:t>“</w:t>
            </w:r>
            <w:r w:rsidR="006E7E1F">
              <w:t>2.0</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bookmarkEnd w:id="932"/>
    <w:bookmarkEnd w:id="933"/>
    <w:bookmarkEnd w:id="934"/>
    <w:p w14:paraId="19A3EAF3" w14:textId="77777777" w:rsidR="00953C01" w:rsidRPr="00D26480" w:rsidRDefault="00953C01" w:rsidP="00D26480"/>
    <w:sectPr w:rsidR="00953C01" w:rsidRPr="00D26480" w:rsidSect="0054303F">
      <w:headerReference w:type="even" r:id="rId56"/>
      <w:headerReference w:type="default" r:id="rId57"/>
      <w:footerReference w:type="even" r:id="rId58"/>
      <w:footerReference w:type="default" r:id="rId59"/>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5BEA7" w14:textId="77777777" w:rsidR="001B69DC" w:rsidRDefault="001B69DC">
      <w:pPr>
        <w:spacing w:after="0" w:line="240" w:lineRule="auto"/>
      </w:pPr>
      <w:r>
        <w:separator/>
      </w:r>
    </w:p>
  </w:endnote>
  <w:endnote w:type="continuationSeparator" w:id="0">
    <w:p w14:paraId="746FC73D" w14:textId="77777777" w:rsidR="001B69DC" w:rsidRDefault="001B6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CCD6A" w14:textId="6A5D4CD5" w:rsidR="003358BD" w:rsidRPr="007F6DC7" w:rsidRDefault="003358BD"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sidR="002D4DA7">
      <w:rPr>
        <w:rFonts w:cs="Arial"/>
        <w:sz w:val="16"/>
      </w:rPr>
      <w:t>December</w:t>
    </w:r>
    <w:r w:rsidR="002D4DA7" w:rsidRPr="007F6DC7">
      <w:rPr>
        <w:rFonts w:cs="Arial"/>
        <w:sz w:val="16"/>
      </w:rPr>
      <w:t xml:space="preserve"> </w:t>
    </w:r>
    <w:r w:rsidRPr="007F6DC7">
      <w:rPr>
        <w:rFonts w:cs="Arial"/>
        <w:sz w:val="16"/>
      </w:rPr>
      <w:t>20</w:t>
    </w:r>
    <w:r>
      <w:rPr>
        <w:rFonts w:cs="Arial"/>
        <w:sz w:val="16"/>
      </w:rPr>
      <w:t>2</w:t>
    </w:r>
    <w:r w:rsidR="00685524">
      <w:rPr>
        <w:rFonts w:cs="Arial"/>
        <w:sz w:val="16"/>
      </w:rPr>
      <w:t>4</w:t>
    </w:r>
    <w:r w:rsidRPr="007F6DC7">
      <w:rPr>
        <w:rFonts w:cs="Arial"/>
        <w:sz w:val="16"/>
      </w:rPr>
      <w:tab/>
      <w:t xml:space="preserve">Edition </w:t>
    </w:r>
    <w:r w:rsidR="000D0C34">
      <w:rPr>
        <w:rFonts w:cs="Arial"/>
        <w:sz w:val="16"/>
      </w:rPr>
      <w:t>2.0</w:t>
    </w:r>
    <w:r w:rsidRPr="007F6DC7">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095AE" w14:textId="63E5FFCB" w:rsidR="003358BD" w:rsidRPr="007F6DC7" w:rsidRDefault="003358BD" w:rsidP="002C78AB">
    <w:pPr>
      <w:pStyle w:val="Footer"/>
      <w:tabs>
        <w:tab w:val="center" w:pos="4536"/>
        <w:tab w:val="right" w:pos="9072"/>
      </w:tabs>
    </w:pPr>
    <w:r w:rsidRPr="007F6DC7">
      <w:rPr>
        <w:rFonts w:cs="Arial"/>
        <w:sz w:val="16"/>
      </w:rPr>
      <w:t>S-101</w:t>
    </w:r>
    <w:r w:rsidRPr="007F6DC7">
      <w:rPr>
        <w:rFonts w:cs="Arial"/>
        <w:sz w:val="16"/>
      </w:rPr>
      <w:tab/>
    </w:r>
    <w:r w:rsidR="000D0C34">
      <w:rPr>
        <w:rFonts w:cs="Arial"/>
        <w:sz w:val="16"/>
      </w:rPr>
      <w:t>December</w:t>
    </w:r>
    <w:r w:rsidR="000D0C34" w:rsidRPr="007F6DC7">
      <w:rPr>
        <w:rFonts w:cs="Arial"/>
        <w:sz w:val="16"/>
      </w:rPr>
      <w:t xml:space="preserve"> </w:t>
    </w:r>
    <w:r w:rsidRPr="007F6DC7">
      <w:rPr>
        <w:rFonts w:cs="Arial"/>
        <w:sz w:val="16"/>
      </w:rPr>
      <w:t>20</w:t>
    </w:r>
    <w:r>
      <w:rPr>
        <w:rFonts w:cs="Arial"/>
        <w:sz w:val="16"/>
      </w:rPr>
      <w:t>2</w:t>
    </w:r>
    <w:r w:rsidR="00685524">
      <w:rPr>
        <w:rFonts w:cs="Arial"/>
        <w:sz w:val="16"/>
      </w:rPr>
      <w:t>4</w:t>
    </w:r>
    <w:r w:rsidRPr="007F6DC7">
      <w:rPr>
        <w:rFonts w:cs="Arial"/>
        <w:sz w:val="16"/>
      </w:rPr>
      <w:tab/>
      <w:t xml:space="preserve">Edition </w:t>
    </w:r>
    <w:r w:rsidR="000D0C34">
      <w:rPr>
        <w:rFonts w:cs="Arial"/>
        <w:sz w:val="16"/>
      </w:rPr>
      <w:t>2.0</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C8B6B" w14:textId="3BD18873"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6F1E6" w14:textId="3E863063"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p w14:paraId="6F88093C" w14:textId="77777777" w:rsidR="003358BD" w:rsidRDefault="003358BD">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C89A2" w14:textId="35320D05" w:rsidR="003358BD" w:rsidRPr="00422D84" w:rsidRDefault="003358BD"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AE871" w14:textId="76025CEF" w:rsidR="003358BD" w:rsidRPr="00422D84" w:rsidRDefault="003358BD" w:rsidP="00422D84">
    <w:pPr>
      <w:pStyle w:val="Footer"/>
      <w:tabs>
        <w:tab w:val="center" w:pos="4536"/>
        <w:tab w:val="right" w:pos="9072"/>
      </w:tabs>
      <w:jc w:val="center"/>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62085" w14:textId="50954C15" w:rsidR="003358BD" w:rsidRPr="00244A4A" w:rsidRDefault="003358BD" w:rsidP="00244A4A">
    <w:pPr>
      <w:pStyle w:val="Footer"/>
      <w:tabs>
        <w:tab w:val="center" w:pos="4395"/>
        <w:tab w:val="right" w:pos="8931"/>
      </w:tabs>
      <w:jc w:val="center"/>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F9251" w14:textId="7CA7D0AB" w:rsidR="003358BD" w:rsidRPr="00244A4A" w:rsidRDefault="003358BD" w:rsidP="00244A4A">
    <w:pPr>
      <w:pStyle w:val="Footer"/>
      <w:tabs>
        <w:tab w:val="center" w:pos="4536"/>
        <w:tab w:val="right" w:pos="9072"/>
      </w:tabs>
      <w:jc w:val="center"/>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950A4" w14:textId="77777777" w:rsidR="001B69DC" w:rsidRDefault="001B69DC">
      <w:pPr>
        <w:spacing w:after="0" w:line="240" w:lineRule="auto"/>
      </w:pPr>
      <w:r>
        <w:separator/>
      </w:r>
    </w:p>
  </w:footnote>
  <w:footnote w:type="continuationSeparator" w:id="0">
    <w:p w14:paraId="688C9FD9" w14:textId="77777777" w:rsidR="001B69DC" w:rsidRDefault="001B6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0D072" w14:textId="77777777" w:rsidR="003358BD" w:rsidRPr="00D922BD" w:rsidRDefault="003358BD"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1F482" w14:textId="4A826C87" w:rsidR="003358BD" w:rsidRPr="00D922BD" w:rsidRDefault="003358BD"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3D39" w14:textId="44BC9F86" w:rsidR="003358BD" w:rsidRPr="00614FE6" w:rsidRDefault="003358BD"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024C9" w14:textId="77777777" w:rsidR="003358BD" w:rsidRPr="00D922BD" w:rsidRDefault="003358BD"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085FC" w14:textId="0B4BAE79" w:rsidR="003358BD" w:rsidRPr="00D922BD" w:rsidRDefault="003358BD"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97467" w14:textId="54D8E6A6" w:rsidR="003358BD" w:rsidRPr="00497910" w:rsidRDefault="003358BD"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41EC0" w14:textId="17252583" w:rsidR="003358BD" w:rsidRPr="00497910" w:rsidRDefault="003358BD"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E02D6" w14:textId="3A223596" w:rsidR="003358BD" w:rsidRPr="007B519C" w:rsidRDefault="003358BD"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80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F2E2C" w14:textId="2D3908B6" w:rsidR="003358BD" w:rsidRPr="00895567" w:rsidRDefault="003358BD"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DA40637"/>
    <w:multiLevelType w:val="hybridMultilevel"/>
    <w:tmpl w:val="197C28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6841FA"/>
    <w:multiLevelType w:val="hybridMultilevel"/>
    <w:tmpl w:val="BFF837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93F4724"/>
    <w:multiLevelType w:val="hybridMultilevel"/>
    <w:tmpl w:val="BFF83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8A0718"/>
    <w:multiLevelType w:val="hybridMultilevel"/>
    <w:tmpl w:val="B9404306"/>
    <w:lvl w:ilvl="0" w:tplc="FC2CD34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2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7"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602406"/>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5"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36"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39" w15:restartNumberingAfterBreak="0">
    <w:nsid w:val="7A0B3C31"/>
    <w:multiLevelType w:val="hybridMultilevel"/>
    <w:tmpl w:val="07A6E558"/>
    <w:lvl w:ilvl="0" w:tplc="05DE8E1E">
      <w:start w:val="1"/>
      <w:numFmt w:val="decimal"/>
      <w:lvlText w:val="%1."/>
      <w:lvlJc w:val="left"/>
      <w:pPr>
        <w:ind w:left="1060" w:hanging="360"/>
      </w:pPr>
      <w:rPr>
        <w:rFonts w:hint="default"/>
        <w:i w:val="0"/>
        <w:iCs w:val="0"/>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4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F3E3D8A"/>
    <w:multiLevelType w:val="hybridMultilevel"/>
    <w:tmpl w:val="15105640"/>
    <w:lvl w:ilvl="0" w:tplc="5BBCB692">
      <w:start w:val="1"/>
      <w:numFmt w:val="decimal"/>
      <w:lvlText w:val="%1."/>
      <w:lvlJc w:val="left"/>
      <w:pPr>
        <w:ind w:left="1060" w:hanging="360"/>
      </w:pPr>
      <w:rPr>
        <w:rFonts w:hint="default"/>
        <w:i w:val="0"/>
        <w:iCs w:val="0"/>
      </w:rPr>
    </w:lvl>
    <w:lvl w:ilvl="1" w:tplc="20000019">
      <w:start w:val="1"/>
      <w:numFmt w:val="lowerLetter"/>
      <w:lvlText w:val="%2."/>
      <w:lvlJc w:val="left"/>
      <w:pPr>
        <w:ind w:left="1780" w:hanging="360"/>
      </w:pPr>
    </w:lvl>
    <w:lvl w:ilvl="2" w:tplc="2000001B" w:tentative="1">
      <w:start w:val="1"/>
      <w:numFmt w:val="lowerRoman"/>
      <w:lvlText w:val="%3."/>
      <w:lvlJc w:val="right"/>
      <w:pPr>
        <w:ind w:left="2500" w:hanging="180"/>
      </w:pPr>
    </w:lvl>
    <w:lvl w:ilvl="3" w:tplc="2000000F" w:tentative="1">
      <w:start w:val="1"/>
      <w:numFmt w:val="decimal"/>
      <w:lvlText w:val="%4."/>
      <w:lvlJc w:val="left"/>
      <w:pPr>
        <w:ind w:left="3220" w:hanging="360"/>
      </w:pPr>
    </w:lvl>
    <w:lvl w:ilvl="4" w:tplc="20000019" w:tentative="1">
      <w:start w:val="1"/>
      <w:numFmt w:val="lowerLetter"/>
      <w:lvlText w:val="%5."/>
      <w:lvlJc w:val="left"/>
      <w:pPr>
        <w:ind w:left="3940" w:hanging="360"/>
      </w:pPr>
    </w:lvl>
    <w:lvl w:ilvl="5" w:tplc="2000001B" w:tentative="1">
      <w:start w:val="1"/>
      <w:numFmt w:val="lowerRoman"/>
      <w:lvlText w:val="%6."/>
      <w:lvlJc w:val="right"/>
      <w:pPr>
        <w:ind w:left="4660" w:hanging="180"/>
      </w:pPr>
    </w:lvl>
    <w:lvl w:ilvl="6" w:tplc="2000000F" w:tentative="1">
      <w:start w:val="1"/>
      <w:numFmt w:val="decimal"/>
      <w:lvlText w:val="%7."/>
      <w:lvlJc w:val="left"/>
      <w:pPr>
        <w:ind w:left="5380" w:hanging="360"/>
      </w:pPr>
    </w:lvl>
    <w:lvl w:ilvl="7" w:tplc="20000019" w:tentative="1">
      <w:start w:val="1"/>
      <w:numFmt w:val="lowerLetter"/>
      <w:lvlText w:val="%8."/>
      <w:lvlJc w:val="left"/>
      <w:pPr>
        <w:ind w:left="6100" w:hanging="360"/>
      </w:pPr>
    </w:lvl>
    <w:lvl w:ilvl="8" w:tplc="2000001B" w:tentative="1">
      <w:start w:val="1"/>
      <w:numFmt w:val="lowerRoman"/>
      <w:lvlText w:val="%9."/>
      <w:lvlJc w:val="right"/>
      <w:pPr>
        <w:ind w:left="6820" w:hanging="180"/>
      </w:pPr>
    </w:lvl>
  </w:abstractNum>
  <w:num w:numId="1" w16cid:durableId="650184291">
    <w:abstractNumId w:val="22"/>
  </w:num>
  <w:num w:numId="2" w16cid:durableId="1832526602">
    <w:abstractNumId w:val="6"/>
  </w:num>
  <w:num w:numId="3" w16cid:durableId="753476584">
    <w:abstractNumId w:val="25"/>
  </w:num>
  <w:num w:numId="4" w16cid:durableId="2112583940">
    <w:abstractNumId w:val="4"/>
  </w:num>
  <w:num w:numId="5" w16cid:durableId="1530530891">
    <w:abstractNumId w:val="3"/>
  </w:num>
  <w:num w:numId="6" w16cid:durableId="1072968550">
    <w:abstractNumId w:val="2"/>
  </w:num>
  <w:num w:numId="7" w16cid:durableId="2107310100">
    <w:abstractNumId w:val="1"/>
  </w:num>
  <w:num w:numId="8" w16cid:durableId="825168988">
    <w:abstractNumId w:val="0"/>
  </w:num>
  <w:num w:numId="9" w16cid:durableId="1595742404">
    <w:abstractNumId w:val="27"/>
  </w:num>
  <w:num w:numId="10" w16cid:durableId="627785812">
    <w:abstractNumId w:val="21"/>
  </w:num>
  <w:num w:numId="11" w16cid:durableId="762797133">
    <w:abstractNumId w:val="13"/>
  </w:num>
  <w:num w:numId="12" w16cid:durableId="385641240">
    <w:abstractNumId w:val="7"/>
  </w:num>
  <w:num w:numId="13" w16cid:durableId="1543709209">
    <w:abstractNumId w:val="35"/>
  </w:num>
  <w:num w:numId="14" w16cid:durableId="608972282">
    <w:abstractNumId w:val="34"/>
  </w:num>
  <w:num w:numId="15" w16cid:durableId="1276132980">
    <w:abstractNumId w:val="19"/>
  </w:num>
  <w:num w:numId="16" w16cid:durableId="1036852182">
    <w:abstractNumId w:val="29"/>
  </w:num>
  <w:num w:numId="17" w16cid:durableId="1697853739">
    <w:abstractNumId w:val="38"/>
  </w:num>
  <w:num w:numId="18" w16cid:durableId="1703094103">
    <w:abstractNumId w:val="40"/>
  </w:num>
  <w:num w:numId="19" w16cid:durableId="1762295745">
    <w:abstractNumId w:val="14"/>
  </w:num>
  <w:num w:numId="20" w16cid:durableId="1478716998">
    <w:abstractNumId w:val="36"/>
  </w:num>
  <w:num w:numId="21" w16cid:durableId="1837763073">
    <w:abstractNumId w:val="28"/>
  </w:num>
  <w:num w:numId="22" w16cid:durableId="1145470649">
    <w:abstractNumId w:val="37"/>
  </w:num>
  <w:num w:numId="23" w16cid:durableId="179009573">
    <w:abstractNumId w:val="11"/>
  </w:num>
  <w:num w:numId="24" w16cid:durableId="985817217">
    <w:abstractNumId w:val="9"/>
  </w:num>
  <w:num w:numId="25" w16cid:durableId="1920942067">
    <w:abstractNumId w:val="32"/>
  </w:num>
  <w:num w:numId="26" w16cid:durableId="252738613">
    <w:abstractNumId w:val="26"/>
  </w:num>
  <w:num w:numId="27" w16cid:durableId="317927375">
    <w:abstractNumId w:val="24"/>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743380179">
    <w:abstractNumId w:val="18"/>
  </w:num>
  <w:num w:numId="29" w16cid:durableId="714349527">
    <w:abstractNumId w:val="33"/>
  </w:num>
  <w:num w:numId="30" w16cid:durableId="179588316">
    <w:abstractNumId w:val="17"/>
  </w:num>
  <w:num w:numId="31" w16cid:durableId="1260792281">
    <w:abstractNumId w:val="8"/>
  </w:num>
  <w:num w:numId="32" w16cid:durableId="2058509382">
    <w:abstractNumId w:val="5"/>
  </w:num>
  <w:num w:numId="33" w16cid:durableId="914976975">
    <w:abstractNumId w:val="31"/>
  </w:num>
  <w:num w:numId="34" w16cid:durableId="1376000724">
    <w:abstractNumId w:val="12"/>
  </w:num>
  <w:num w:numId="35" w16cid:durableId="1102459762">
    <w:abstractNumId w:val="23"/>
  </w:num>
  <w:num w:numId="36" w16cid:durableId="1725595577">
    <w:abstractNumId w:val="41"/>
  </w:num>
  <w:num w:numId="37" w16cid:durableId="161702542">
    <w:abstractNumId w:val="10"/>
  </w:num>
  <w:num w:numId="38" w16cid:durableId="1306274898">
    <w:abstractNumId w:val="16"/>
  </w:num>
  <w:num w:numId="39" w16cid:durableId="1778745045">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2.%1"/>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0" w16cid:durableId="259993391">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1" w16cid:durableId="1475294452">
    <w:abstractNumId w:val="39"/>
  </w:num>
  <w:num w:numId="42" w16cid:durableId="993991014">
    <w:abstractNumId w:val="30"/>
  </w:num>
  <w:num w:numId="43" w16cid:durableId="2054844120">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0C06"/>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27D85"/>
    <w:rsid w:val="00030E77"/>
    <w:rsid w:val="00031710"/>
    <w:rsid w:val="00031C64"/>
    <w:rsid w:val="00031CBC"/>
    <w:rsid w:val="0003240A"/>
    <w:rsid w:val="00032F22"/>
    <w:rsid w:val="0003433B"/>
    <w:rsid w:val="00034EB2"/>
    <w:rsid w:val="00035108"/>
    <w:rsid w:val="0003528A"/>
    <w:rsid w:val="000356FA"/>
    <w:rsid w:val="00035C11"/>
    <w:rsid w:val="000361FD"/>
    <w:rsid w:val="000362EB"/>
    <w:rsid w:val="000366F3"/>
    <w:rsid w:val="00036A4F"/>
    <w:rsid w:val="00036B75"/>
    <w:rsid w:val="00037650"/>
    <w:rsid w:val="000379ED"/>
    <w:rsid w:val="000400D3"/>
    <w:rsid w:val="00040486"/>
    <w:rsid w:val="0004063A"/>
    <w:rsid w:val="00040E13"/>
    <w:rsid w:val="000412A7"/>
    <w:rsid w:val="000412B0"/>
    <w:rsid w:val="000414AF"/>
    <w:rsid w:val="000419AB"/>
    <w:rsid w:val="00042462"/>
    <w:rsid w:val="0004287B"/>
    <w:rsid w:val="000435FB"/>
    <w:rsid w:val="00043DC0"/>
    <w:rsid w:val="00044081"/>
    <w:rsid w:val="000444E8"/>
    <w:rsid w:val="00044B31"/>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3F5C"/>
    <w:rsid w:val="00054681"/>
    <w:rsid w:val="000546CE"/>
    <w:rsid w:val="0005492C"/>
    <w:rsid w:val="0005510C"/>
    <w:rsid w:val="00055616"/>
    <w:rsid w:val="000559BE"/>
    <w:rsid w:val="00055A07"/>
    <w:rsid w:val="00056389"/>
    <w:rsid w:val="000563DC"/>
    <w:rsid w:val="00056ECE"/>
    <w:rsid w:val="00057516"/>
    <w:rsid w:val="000600A1"/>
    <w:rsid w:val="0006033E"/>
    <w:rsid w:val="000605C1"/>
    <w:rsid w:val="00060624"/>
    <w:rsid w:val="00060957"/>
    <w:rsid w:val="00060EF7"/>
    <w:rsid w:val="00061060"/>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16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1F3"/>
    <w:rsid w:val="00081DE0"/>
    <w:rsid w:val="00083C67"/>
    <w:rsid w:val="00084C3B"/>
    <w:rsid w:val="000854BF"/>
    <w:rsid w:val="0008588B"/>
    <w:rsid w:val="00086CD9"/>
    <w:rsid w:val="00087A13"/>
    <w:rsid w:val="00090219"/>
    <w:rsid w:val="00090507"/>
    <w:rsid w:val="000907D9"/>
    <w:rsid w:val="00090884"/>
    <w:rsid w:val="00092544"/>
    <w:rsid w:val="0009315C"/>
    <w:rsid w:val="00093D91"/>
    <w:rsid w:val="000940E6"/>
    <w:rsid w:val="000941A3"/>
    <w:rsid w:val="0009426A"/>
    <w:rsid w:val="00094E7D"/>
    <w:rsid w:val="00095C08"/>
    <w:rsid w:val="00095E45"/>
    <w:rsid w:val="00096A3F"/>
    <w:rsid w:val="000975C4"/>
    <w:rsid w:val="00097E2B"/>
    <w:rsid w:val="000A060C"/>
    <w:rsid w:val="000A0B2E"/>
    <w:rsid w:val="000A1840"/>
    <w:rsid w:val="000A19BF"/>
    <w:rsid w:val="000A1A45"/>
    <w:rsid w:val="000A1AC7"/>
    <w:rsid w:val="000A280A"/>
    <w:rsid w:val="000A3136"/>
    <w:rsid w:val="000A3FB7"/>
    <w:rsid w:val="000A457A"/>
    <w:rsid w:val="000A45DF"/>
    <w:rsid w:val="000A528C"/>
    <w:rsid w:val="000A60E9"/>
    <w:rsid w:val="000A61BE"/>
    <w:rsid w:val="000A6853"/>
    <w:rsid w:val="000A6AE6"/>
    <w:rsid w:val="000A6CF6"/>
    <w:rsid w:val="000B0F46"/>
    <w:rsid w:val="000B166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0C34"/>
    <w:rsid w:val="000D1BB3"/>
    <w:rsid w:val="000D1DBF"/>
    <w:rsid w:val="000D23CA"/>
    <w:rsid w:val="000D3B7F"/>
    <w:rsid w:val="000D40A6"/>
    <w:rsid w:val="000D4E36"/>
    <w:rsid w:val="000D6165"/>
    <w:rsid w:val="000D6280"/>
    <w:rsid w:val="000D652B"/>
    <w:rsid w:val="000D6679"/>
    <w:rsid w:val="000D7925"/>
    <w:rsid w:val="000D7FE9"/>
    <w:rsid w:val="000E033C"/>
    <w:rsid w:val="000E13CF"/>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3006"/>
    <w:rsid w:val="000F483E"/>
    <w:rsid w:val="000F4A3A"/>
    <w:rsid w:val="000F66B6"/>
    <w:rsid w:val="000F67E8"/>
    <w:rsid w:val="000F6A2C"/>
    <w:rsid w:val="000F6A4D"/>
    <w:rsid w:val="000F6FE6"/>
    <w:rsid w:val="000F7516"/>
    <w:rsid w:val="000F7A7A"/>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606"/>
    <w:rsid w:val="00126A2C"/>
    <w:rsid w:val="0012764B"/>
    <w:rsid w:val="00127A14"/>
    <w:rsid w:val="00127CB5"/>
    <w:rsid w:val="00130A33"/>
    <w:rsid w:val="001320FA"/>
    <w:rsid w:val="00132312"/>
    <w:rsid w:val="0013352C"/>
    <w:rsid w:val="00133B7A"/>
    <w:rsid w:val="00133E56"/>
    <w:rsid w:val="00134179"/>
    <w:rsid w:val="00134AE8"/>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02A"/>
    <w:rsid w:val="00163705"/>
    <w:rsid w:val="00163CE4"/>
    <w:rsid w:val="00163E05"/>
    <w:rsid w:val="00163E43"/>
    <w:rsid w:val="001640A1"/>
    <w:rsid w:val="001643C9"/>
    <w:rsid w:val="001648C9"/>
    <w:rsid w:val="00166373"/>
    <w:rsid w:val="0016640D"/>
    <w:rsid w:val="00167621"/>
    <w:rsid w:val="001678A8"/>
    <w:rsid w:val="00167C2F"/>
    <w:rsid w:val="00167C36"/>
    <w:rsid w:val="00171C07"/>
    <w:rsid w:val="00172597"/>
    <w:rsid w:val="0017347B"/>
    <w:rsid w:val="00173519"/>
    <w:rsid w:val="00173A22"/>
    <w:rsid w:val="001742A9"/>
    <w:rsid w:val="0017491C"/>
    <w:rsid w:val="00174E5F"/>
    <w:rsid w:val="00175254"/>
    <w:rsid w:val="001758C2"/>
    <w:rsid w:val="00176D18"/>
    <w:rsid w:val="0017797D"/>
    <w:rsid w:val="00177DE2"/>
    <w:rsid w:val="00177F17"/>
    <w:rsid w:val="00180410"/>
    <w:rsid w:val="00180FA4"/>
    <w:rsid w:val="0018141E"/>
    <w:rsid w:val="0018172B"/>
    <w:rsid w:val="00181EE1"/>
    <w:rsid w:val="00181FF9"/>
    <w:rsid w:val="0018245A"/>
    <w:rsid w:val="00182AE2"/>
    <w:rsid w:val="00182E82"/>
    <w:rsid w:val="001831A5"/>
    <w:rsid w:val="001833FC"/>
    <w:rsid w:val="00183503"/>
    <w:rsid w:val="0018396B"/>
    <w:rsid w:val="00184456"/>
    <w:rsid w:val="00184E8D"/>
    <w:rsid w:val="001852CA"/>
    <w:rsid w:val="001864E5"/>
    <w:rsid w:val="00186CF4"/>
    <w:rsid w:val="0018789C"/>
    <w:rsid w:val="00187908"/>
    <w:rsid w:val="0019003C"/>
    <w:rsid w:val="00190260"/>
    <w:rsid w:val="00190644"/>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4E37"/>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9DC"/>
    <w:rsid w:val="001B6CF0"/>
    <w:rsid w:val="001B75EB"/>
    <w:rsid w:val="001B77E4"/>
    <w:rsid w:val="001C0EEE"/>
    <w:rsid w:val="001C1487"/>
    <w:rsid w:val="001C153A"/>
    <w:rsid w:val="001C1B2B"/>
    <w:rsid w:val="001C1EB1"/>
    <w:rsid w:val="001C2603"/>
    <w:rsid w:val="001C27E7"/>
    <w:rsid w:val="001C299F"/>
    <w:rsid w:val="001C2B4C"/>
    <w:rsid w:val="001C316B"/>
    <w:rsid w:val="001C3BE1"/>
    <w:rsid w:val="001C3E9E"/>
    <w:rsid w:val="001C445F"/>
    <w:rsid w:val="001C554E"/>
    <w:rsid w:val="001C5608"/>
    <w:rsid w:val="001C6990"/>
    <w:rsid w:val="001C6D85"/>
    <w:rsid w:val="001C7554"/>
    <w:rsid w:val="001C7A1B"/>
    <w:rsid w:val="001D010B"/>
    <w:rsid w:val="001D02B5"/>
    <w:rsid w:val="001D13B7"/>
    <w:rsid w:val="001D146F"/>
    <w:rsid w:val="001D1659"/>
    <w:rsid w:val="001D1667"/>
    <w:rsid w:val="001D16C1"/>
    <w:rsid w:val="001D16DB"/>
    <w:rsid w:val="001D1B73"/>
    <w:rsid w:val="001D3233"/>
    <w:rsid w:val="001D36D7"/>
    <w:rsid w:val="001D40A3"/>
    <w:rsid w:val="001D444C"/>
    <w:rsid w:val="001D44F5"/>
    <w:rsid w:val="001D502D"/>
    <w:rsid w:val="001D57C7"/>
    <w:rsid w:val="001D63F0"/>
    <w:rsid w:val="001D687F"/>
    <w:rsid w:val="001D69DA"/>
    <w:rsid w:val="001D6C60"/>
    <w:rsid w:val="001D74D7"/>
    <w:rsid w:val="001D7688"/>
    <w:rsid w:val="001D798F"/>
    <w:rsid w:val="001D7A61"/>
    <w:rsid w:val="001D7FBE"/>
    <w:rsid w:val="001E2A80"/>
    <w:rsid w:val="001E2E6B"/>
    <w:rsid w:val="001E4125"/>
    <w:rsid w:val="001E42E8"/>
    <w:rsid w:val="001E4A4E"/>
    <w:rsid w:val="001E4C2C"/>
    <w:rsid w:val="001E53B3"/>
    <w:rsid w:val="001E561A"/>
    <w:rsid w:val="001E5997"/>
    <w:rsid w:val="001E5EA4"/>
    <w:rsid w:val="001E6B4F"/>
    <w:rsid w:val="001E78CA"/>
    <w:rsid w:val="001E7B3A"/>
    <w:rsid w:val="001F0D95"/>
    <w:rsid w:val="001F0DCB"/>
    <w:rsid w:val="001F1025"/>
    <w:rsid w:val="001F1036"/>
    <w:rsid w:val="001F127D"/>
    <w:rsid w:val="001F3006"/>
    <w:rsid w:val="001F3E7D"/>
    <w:rsid w:val="001F3F18"/>
    <w:rsid w:val="001F420C"/>
    <w:rsid w:val="001F5F3A"/>
    <w:rsid w:val="001F644E"/>
    <w:rsid w:val="001F69A8"/>
    <w:rsid w:val="001F7735"/>
    <w:rsid w:val="001F7CF1"/>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1D7A"/>
    <w:rsid w:val="00213A2E"/>
    <w:rsid w:val="002149A4"/>
    <w:rsid w:val="0021519E"/>
    <w:rsid w:val="00215AB1"/>
    <w:rsid w:val="00220B88"/>
    <w:rsid w:val="00221F2B"/>
    <w:rsid w:val="00222B05"/>
    <w:rsid w:val="00222DE7"/>
    <w:rsid w:val="002233B4"/>
    <w:rsid w:val="0022420A"/>
    <w:rsid w:val="00224937"/>
    <w:rsid w:val="00224C84"/>
    <w:rsid w:val="00224E0D"/>
    <w:rsid w:val="00224F9F"/>
    <w:rsid w:val="0022577A"/>
    <w:rsid w:val="00225EDC"/>
    <w:rsid w:val="0022685A"/>
    <w:rsid w:val="00226F91"/>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3A57"/>
    <w:rsid w:val="00244A4A"/>
    <w:rsid w:val="002455BA"/>
    <w:rsid w:val="00245982"/>
    <w:rsid w:val="00245FEC"/>
    <w:rsid w:val="00247ACC"/>
    <w:rsid w:val="00247CD3"/>
    <w:rsid w:val="00247EF6"/>
    <w:rsid w:val="00250E4B"/>
    <w:rsid w:val="0025111E"/>
    <w:rsid w:val="00251EC0"/>
    <w:rsid w:val="00252585"/>
    <w:rsid w:val="002528FB"/>
    <w:rsid w:val="002528FE"/>
    <w:rsid w:val="00253B2B"/>
    <w:rsid w:val="0025415A"/>
    <w:rsid w:val="002543CD"/>
    <w:rsid w:val="0025449D"/>
    <w:rsid w:val="002560B5"/>
    <w:rsid w:val="002566AD"/>
    <w:rsid w:val="0025683E"/>
    <w:rsid w:val="00256F00"/>
    <w:rsid w:val="00260981"/>
    <w:rsid w:val="00260FCD"/>
    <w:rsid w:val="002612DD"/>
    <w:rsid w:val="00261D89"/>
    <w:rsid w:val="0026275F"/>
    <w:rsid w:val="002628F2"/>
    <w:rsid w:val="00262E95"/>
    <w:rsid w:val="002633A4"/>
    <w:rsid w:val="002638CA"/>
    <w:rsid w:val="00264204"/>
    <w:rsid w:val="00265343"/>
    <w:rsid w:val="002654A1"/>
    <w:rsid w:val="0026555A"/>
    <w:rsid w:val="002665C8"/>
    <w:rsid w:val="00266912"/>
    <w:rsid w:val="00266D5F"/>
    <w:rsid w:val="00267000"/>
    <w:rsid w:val="00267192"/>
    <w:rsid w:val="00270FBE"/>
    <w:rsid w:val="00271679"/>
    <w:rsid w:val="00271C89"/>
    <w:rsid w:val="00272B0A"/>
    <w:rsid w:val="0027508E"/>
    <w:rsid w:val="002757C1"/>
    <w:rsid w:val="00275B1C"/>
    <w:rsid w:val="00275D57"/>
    <w:rsid w:val="0027634D"/>
    <w:rsid w:val="00276B2C"/>
    <w:rsid w:val="00276B68"/>
    <w:rsid w:val="00276D7D"/>
    <w:rsid w:val="002775EF"/>
    <w:rsid w:val="00277C32"/>
    <w:rsid w:val="00280665"/>
    <w:rsid w:val="002807D2"/>
    <w:rsid w:val="00280827"/>
    <w:rsid w:val="00280E57"/>
    <w:rsid w:val="002817C0"/>
    <w:rsid w:val="00281A20"/>
    <w:rsid w:val="00281AC4"/>
    <w:rsid w:val="002825BD"/>
    <w:rsid w:val="002828BE"/>
    <w:rsid w:val="00282CE8"/>
    <w:rsid w:val="00283D27"/>
    <w:rsid w:val="00283FB5"/>
    <w:rsid w:val="0028424C"/>
    <w:rsid w:val="002844A3"/>
    <w:rsid w:val="00284E7D"/>
    <w:rsid w:val="002855F1"/>
    <w:rsid w:val="00285A59"/>
    <w:rsid w:val="00285D42"/>
    <w:rsid w:val="0028615E"/>
    <w:rsid w:val="00286FF9"/>
    <w:rsid w:val="002875C5"/>
    <w:rsid w:val="0028782C"/>
    <w:rsid w:val="00290AE5"/>
    <w:rsid w:val="00290B09"/>
    <w:rsid w:val="002912FE"/>
    <w:rsid w:val="00291572"/>
    <w:rsid w:val="0029276A"/>
    <w:rsid w:val="00292B85"/>
    <w:rsid w:val="00292FF6"/>
    <w:rsid w:val="00293410"/>
    <w:rsid w:val="00293494"/>
    <w:rsid w:val="002938C9"/>
    <w:rsid w:val="002944F7"/>
    <w:rsid w:val="002957CE"/>
    <w:rsid w:val="00295FE5"/>
    <w:rsid w:val="00296401"/>
    <w:rsid w:val="002964C5"/>
    <w:rsid w:val="00296624"/>
    <w:rsid w:val="00296DCE"/>
    <w:rsid w:val="00297C05"/>
    <w:rsid w:val="00297CC3"/>
    <w:rsid w:val="002A00F4"/>
    <w:rsid w:val="002A0D41"/>
    <w:rsid w:val="002A15B8"/>
    <w:rsid w:val="002A2387"/>
    <w:rsid w:val="002A23D3"/>
    <w:rsid w:val="002A26B4"/>
    <w:rsid w:val="002A2F6C"/>
    <w:rsid w:val="002A513D"/>
    <w:rsid w:val="002A5302"/>
    <w:rsid w:val="002A627E"/>
    <w:rsid w:val="002A6443"/>
    <w:rsid w:val="002A6554"/>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A84"/>
    <w:rsid w:val="002D0CA2"/>
    <w:rsid w:val="002D0CD1"/>
    <w:rsid w:val="002D1458"/>
    <w:rsid w:val="002D1560"/>
    <w:rsid w:val="002D27A8"/>
    <w:rsid w:val="002D2F79"/>
    <w:rsid w:val="002D3282"/>
    <w:rsid w:val="002D3850"/>
    <w:rsid w:val="002D3E10"/>
    <w:rsid w:val="002D432E"/>
    <w:rsid w:val="002D4A6F"/>
    <w:rsid w:val="002D4DA7"/>
    <w:rsid w:val="002D4E29"/>
    <w:rsid w:val="002D5102"/>
    <w:rsid w:val="002D53B8"/>
    <w:rsid w:val="002D5404"/>
    <w:rsid w:val="002D5BAF"/>
    <w:rsid w:val="002D60A8"/>
    <w:rsid w:val="002D614D"/>
    <w:rsid w:val="002D6A39"/>
    <w:rsid w:val="002E0F4E"/>
    <w:rsid w:val="002E1973"/>
    <w:rsid w:val="002E1CB8"/>
    <w:rsid w:val="002E1F9C"/>
    <w:rsid w:val="002E2409"/>
    <w:rsid w:val="002E2BD9"/>
    <w:rsid w:val="002E2FA4"/>
    <w:rsid w:val="002E3794"/>
    <w:rsid w:val="002E3970"/>
    <w:rsid w:val="002E3CDA"/>
    <w:rsid w:val="002E4370"/>
    <w:rsid w:val="002E4F2B"/>
    <w:rsid w:val="002E54E8"/>
    <w:rsid w:val="002E5BF1"/>
    <w:rsid w:val="002E64BA"/>
    <w:rsid w:val="002E6F40"/>
    <w:rsid w:val="002E7C52"/>
    <w:rsid w:val="002E7F44"/>
    <w:rsid w:val="002F053B"/>
    <w:rsid w:val="002F132F"/>
    <w:rsid w:val="002F191E"/>
    <w:rsid w:val="002F243A"/>
    <w:rsid w:val="002F2528"/>
    <w:rsid w:val="002F26DF"/>
    <w:rsid w:val="002F3B43"/>
    <w:rsid w:val="002F4185"/>
    <w:rsid w:val="002F447C"/>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DB6"/>
    <w:rsid w:val="00303FA4"/>
    <w:rsid w:val="00304936"/>
    <w:rsid w:val="00307024"/>
    <w:rsid w:val="003079DC"/>
    <w:rsid w:val="00311A75"/>
    <w:rsid w:val="0031231D"/>
    <w:rsid w:val="003127FB"/>
    <w:rsid w:val="00312DE4"/>
    <w:rsid w:val="00313AE8"/>
    <w:rsid w:val="003145B4"/>
    <w:rsid w:val="00314E1C"/>
    <w:rsid w:val="00314EF9"/>
    <w:rsid w:val="003152B2"/>
    <w:rsid w:val="003153CC"/>
    <w:rsid w:val="0031592F"/>
    <w:rsid w:val="00315B0A"/>
    <w:rsid w:val="00316D3D"/>
    <w:rsid w:val="00317234"/>
    <w:rsid w:val="003176BC"/>
    <w:rsid w:val="00320009"/>
    <w:rsid w:val="00320664"/>
    <w:rsid w:val="003209CA"/>
    <w:rsid w:val="00320C38"/>
    <w:rsid w:val="00321141"/>
    <w:rsid w:val="0032194E"/>
    <w:rsid w:val="00321EB2"/>
    <w:rsid w:val="00322273"/>
    <w:rsid w:val="0032261C"/>
    <w:rsid w:val="003229E1"/>
    <w:rsid w:val="00323239"/>
    <w:rsid w:val="0032337C"/>
    <w:rsid w:val="003233DA"/>
    <w:rsid w:val="00324223"/>
    <w:rsid w:val="00324E3F"/>
    <w:rsid w:val="00325EFA"/>
    <w:rsid w:val="00325F61"/>
    <w:rsid w:val="003264BA"/>
    <w:rsid w:val="003275BF"/>
    <w:rsid w:val="0032786B"/>
    <w:rsid w:val="003279E8"/>
    <w:rsid w:val="00327DCB"/>
    <w:rsid w:val="00330739"/>
    <w:rsid w:val="00330C96"/>
    <w:rsid w:val="003314BE"/>
    <w:rsid w:val="003314F4"/>
    <w:rsid w:val="00331707"/>
    <w:rsid w:val="003328B3"/>
    <w:rsid w:val="00332F4C"/>
    <w:rsid w:val="003337E7"/>
    <w:rsid w:val="00334111"/>
    <w:rsid w:val="0033412D"/>
    <w:rsid w:val="003341A0"/>
    <w:rsid w:val="003349C5"/>
    <w:rsid w:val="003358BD"/>
    <w:rsid w:val="0033594C"/>
    <w:rsid w:val="00335DA9"/>
    <w:rsid w:val="00336114"/>
    <w:rsid w:val="0033669D"/>
    <w:rsid w:val="00336B2A"/>
    <w:rsid w:val="00337617"/>
    <w:rsid w:val="003378F5"/>
    <w:rsid w:val="00337D44"/>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47F39"/>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17E"/>
    <w:rsid w:val="003545D9"/>
    <w:rsid w:val="00355017"/>
    <w:rsid w:val="00355A25"/>
    <w:rsid w:val="0035657C"/>
    <w:rsid w:val="00357117"/>
    <w:rsid w:val="00357C55"/>
    <w:rsid w:val="0036070B"/>
    <w:rsid w:val="00361B8E"/>
    <w:rsid w:val="00361CD6"/>
    <w:rsid w:val="0036222C"/>
    <w:rsid w:val="0036276B"/>
    <w:rsid w:val="003648EA"/>
    <w:rsid w:val="00364A06"/>
    <w:rsid w:val="003659B6"/>
    <w:rsid w:val="00365E38"/>
    <w:rsid w:val="00365EEE"/>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2FD3"/>
    <w:rsid w:val="003834B3"/>
    <w:rsid w:val="003835F3"/>
    <w:rsid w:val="003840E6"/>
    <w:rsid w:val="0038462B"/>
    <w:rsid w:val="00385470"/>
    <w:rsid w:val="0038714A"/>
    <w:rsid w:val="003871F9"/>
    <w:rsid w:val="00387500"/>
    <w:rsid w:val="00387B2F"/>
    <w:rsid w:val="00387FEF"/>
    <w:rsid w:val="003904BD"/>
    <w:rsid w:val="0039076C"/>
    <w:rsid w:val="00391875"/>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85F"/>
    <w:rsid w:val="003A1BE9"/>
    <w:rsid w:val="003A2697"/>
    <w:rsid w:val="003A28A3"/>
    <w:rsid w:val="003A2A5C"/>
    <w:rsid w:val="003A2A93"/>
    <w:rsid w:val="003A2D3B"/>
    <w:rsid w:val="003A2F9F"/>
    <w:rsid w:val="003A3240"/>
    <w:rsid w:val="003A4460"/>
    <w:rsid w:val="003A4DCF"/>
    <w:rsid w:val="003A4DFF"/>
    <w:rsid w:val="003A552C"/>
    <w:rsid w:val="003A58E5"/>
    <w:rsid w:val="003A668B"/>
    <w:rsid w:val="003A6937"/>
    <w:rsid w:val="003A78D4"/>
    <w:rsid w:val="003A7C02"/>
    <w:rsid w:val="003A7C25"/>
    <w:rsid w:val="003A7DED"/>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0CF9"/>
    <w:rsid w:val="003D1324"/>
    <w:rsid w:val="003D1865"/>
    <w:rsid w:val="003D1CA2"/>
    <w:rsid w:val="003D1E55"/>
    <w:rsid w:val="003D2E7A"/>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2BA9"/>
    <w:rsid w:val="003F3ABE"/>
    <w:rsid w:val="003F4115"/>
    <w:rsid w:val="003F517B"/>
    <w:rsid w:val="003F588A"/>
    <w:rsid w:val="003F6121"/>
    <w:rsid w:val="003F6D64"/>
    <w:rsid w:val="003F7046"/>
    <w:rsid w:val="003F73F5"/>
    <w:rsid w:val="003F76E9"/>
    <w:rsid w:val="003F7995"/>
    <w:rsid w:val="003F7C3E"/>
    <w:rsid w:val="00400C4C"/>
    <w:rsid w:val="004018BF"/>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EA6"/>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B39"/>
    <w:rsid w:val="00432D96"/>
    <w:rsid w:val="0043338D"/>
    <w:rsid w:val="00434709"/>
    <w:rsid w:val="00434B3A"/>
    <w:rsid w:val="00435222"/>
    <w:rsid w:val="00435297"/>
    <w:rsid w:val="004353CA"/>
    <w:rsid w:val="004355CA"/>
    <w:rsid w:val="00436292"/>
    <w:rsid w:val="004364C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B62"/>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C7A"/>
    <w:rsid w:val="00481EF7"/>
    <w:rsid w:val="00481F3C"/>
    <w:rsid w:val="0048230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3AA"/>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78F"/>
    <w:rsid w:val="004A3B52"/>
    <w:rsid w:val="004A420A"/>
    <w:rsid w:val="004A476E"/>
    <w:rsid w:val="004A47EC"/>
    <w:rsid w:val="004A50CC"/>
    <w:rsid w:val="004A5CF1"/>
    <w:rsid w:val="004A70BB"/>
    <w:rsid w:val="004A74FA"/>
    <w:rsid w:val="004A7E3F"/>
    <w:rsid w:val="004B01D1"/>
    <w:rsid w:val="004B08BF"/>
    <w:rsid w:val="004B0DEA"/>
    <w:rsid w:val="004B138B"/>
    <w:rsid w:val="004B1DAB"/>
    <w:rsid w:val="004B20D2"/>
    <w:rsid w:val="004B21FD"/>
    <w:rsid w:val="004B244F"/>
    <w:rsid w:val="004B316D"/>
    <w:rsid w:val="004B3B4E"/>
    <w:rsid w:val="004B45C2"/>
    <w:rsid w:val="004B466C"/>
    <w:rsid w:val="004B4700"/>
    <w:rsid w:val="004B503F"/>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47E"/>
    <w:rsid w:val="004C6D35"/>
    <w:rsid w:val="004C71B1"/>
    <w:rsid w:val="004C7DE3"/>
    <w:rsid w:val="004D0264"/>
    <w:rsid w:val="004D032C"/>
    <w:rsid w:val="004D0544"/>
    <w:rsid w:val="004D07CF"/>
    <w:rsid w:val="004D07D1"/>
    <w:rsid w:val="004D1DCE"/>
    <w:rsid w:val="004D1F36"/>
    <w:rsid w:val="004D288C"/>
    <w:rsid w:val="004D2F9B"/>
    <w:rsid w:val="004D37AE"/>
    <w:rsid w:val="004D3A63"/>
    <w:rsid w:val="004D45EE"/>
    <w:rsid w:val="004D4669"/>
    <w:rsid w:val="004D5744"/>
    <w:rsid w:val="004D5785"/>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0390"/>
    <w:rsid w:val="004F0A00"/>
    <w:rsid w:val="004F1628"/>
    <w:rsid w:val="004F1822"/>
    <w:rsid w:val="004F1B4A"/>
    <w:rsid w:val="004F2541"/>
    <w:rsid w:val="004F269C"/>
    <w:rsid w:val="004F300E"/>
    <w:rsid w:val="004F4646"/>
    <w:rsid w:val="004F4788"/>
    <w:rsid w:val="004F532E"/>
    <w:rsid w:val="004F5817"/>
    <w:rsid w:val="004F5B04"/>
    <w:rsid w:val="004F5D6F"/>
    <w:rsid w:val="004F6781"/>
    <w:rsid w:val="004F6788"/>
    <w:rsid w:val="004F6C35"/>
    <w:rsid w:val="004F6D40"/>
    <w:rsid w:val="004F71C4"/>
    <w:rsid w:val="005001C0"/>
    <w:rsid w:val="00500458"/>
    <w:rsid w:val="00500A50"/>
    <w:rsid w:val="00500E74"/>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53B"/>
    <w:rsid w:val="00505F42"/>
    <w:rsid w:val="005069A8"/>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24B"/>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71E"/>
    <w:rsid w:val="00525A00"/>
    <w:rsid w:val="00526144"/>
    <w:rsid w:val="005264EE"/>
    <w:rsid w:val="00526B13"/>
    <w:rsid w:val="005276E2"/>
    <w:rsid w:val="00527703"/>
    <w:rsid w:val="00527EDD"/>
    <w:rsid w:val="00530A1E"/>
    <w:rsid w:val="00530BCC"/>
    <w:rsid w:val="00530C81"/>
    <w:rsid w:val="00531D06"/>
    <w:rsid w:val="005323C6"/>
    <w:rsid w:val="00532BE3"/>
    <w:rsid w:val="00533D87"/>
    <w:rsid w:val="005355B4"/>
    <w:rsid w:val="00535AD2"/>
    <w:rsid w:val="00535E66"/>
    <w:rsid w:val="00536136"/>
    <w:rsid w:val="00536406"/>
    <w:rsid w:val="005364FE"/>
    <w:rsid w:val="00536BE2"/>
    <w:rsid w:val="0053708D"/>
    <w:rsid w:val="0053719B"/>
    <w:rsid w:val="00537689"/>
    <w:rsid w:val="005376FE"/>
    <w:rsid w:val="0054056C"/>
    <w:rsid w:val="00541645"/>
    <w:rsid w:val="0054183F"/>
    <w:rsid w:val="00541D94"/>
    <w:rsid w:val="00541FDC"/>
    <w:rsid w:val="0054303F"/>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206"/>
    <w:rsid w:val="0057150E"/>
    <w:rsid w:val="005715D8"/>
    <w:rsid w:val="005721A0"/>
    <w:rsid w:val="00572468"/>
    <w:rsid w:val="005729B5"/>
    <w:rsid w:val="00572A38"/>
    <w:rsid w:val="00572C11"/>
    <w:rsid w:val="00573391"/>
    <w:rsid w:val="005735F6"/>
    <w:rsid w:val="00573602"/>
    <w:rsid w:val="00573A59"/>
    <w:rsid w:val="00573F37"/>
    <w:rsid w:val="005741E5"/>
    <w:rsid w:val="0057422A"/>
    <w:rsid w:val="00574F63"/>
    <w:rsid w:val="005751E8"/>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6AEC"/>
    <w:rsid w:val="005874A4"/>
    <w:rsid w:val="0058762E"/>
    <w:rsid w:val="005909CE"/>
    <w:rsid w:val="005909EF"/>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61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1B7"/>
    <w:rsid w:val="005C0555"/>
    <w:rsid w:val="005C05FC"/>
    <w:rsid w:val="005C0E86"/>
    <w:rsid w:val="005C17E8"/>
    <w:rsid w:val="005C1DB9"/>
    <w:rsid w:val="005C26E0"/>
    <w:rsid w:val="005C3A22"/>
    <w:rsid w:val="005C41B3"/>
    <w:rsid w:val="005C49B8"/>
    <w:rsid w:val="005C4B44"/>
    <w:rsid w:val="005C547F"/>
    <w:rsid w:val="005C5532"/>
    <w:rsid w:val="005C6F14"/>
    <w:rsid w:val="005C7C89"/>
    <w:rsid w:val="005D0276"/>
    <w:rsid w:val="005D0AEE"/>
    <w:rsid w:val="005D104A"/>
    <w:rsid w:val="005D1BA9"/>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0BC"/>
    <w:rsid w:val="005E12DF"/>
    <w:rsid w:val="005E1463"/>
    <w:rsid w:val="005E1594"/>
    <w:rsid w:val="005E1B00"/>
    <w:rsid w:val="005E2640"/>
    <w:rsid w:val="005E27CA"/>
    <w:rsid w:val="005E2E78"/>
    <w:rsid w:val="005E3114"/>
    <w:rsid w:val="005E3417"/>
    <w:rsid w:val="005E3C90"/>
    <w:rsid w:val="005E4CAF"/>
    <w:rsid w:val="005E4F4E"/>
    <w:rsid w:val="005E5ABF"/>
    <w:rsid w:val="005E62F8"/>
    <w:rsid w:val="005E656F"/>
    <w:rsid w:val="005E6828"/>
    <w:rsid w:val="005E6D54"/>
    <w:rsid w:val="005E709A"/>
    <w:rsid w:val="005F0237"/>
    <w:rsid w:val="005F0731"/>
    <w:rsid w:val="005F0964"/>
    <w:rsid w:val="005F09B6"/>
    <w:rsid w:val="005F120E"/>
    <w:rsid w:val="005F12C1"/>
    <w:rsid w:val="005F185E"/>
    <w:rsid w:val="005F2E54"/>
    <w:rsid w:val="005F2EB3"/>
    <w:rsid w:val="005F3C65"/>
    <w:rsid w:val="005F3DE4"/>
    <w:rsid w:val="005F4413"/>
    <w:rsid w:val="005F45E6"/>
    <w:rsid w:val="005F479C"/>
    <w:rsid w:val="005F497A"/>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2D3E"/>
    <w:rsid w:val="0060336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201"/>
    <w:rsid w:val="006236E2"/>
    <w:rsid w:val="006237AC"/>
    <w:rsid w:val="00623CFD"/>
    <w:rsid w:val="00624835"/>
    <w:rsid w:val="00624EFB"/>
    <w:rsid w:val="00625473"/>
    <w:rsid w:val="00626AB0"/>
    <w:rsid w:val="00627E6D"/>
    <w:rsid w:val="006311D6"/>
    <w:rsid w:val="00631719"/>
    <w:rsid w:val="00631AB6"/>
    <w:rsid w:val="006320A5"/>
    <w:rsid w:val="00632B92"/>
    <w:rsid w:val="006330C1"/>
    <w:rsid w:val="00633C1F"/>
    <w:rsid w:val="006341EA"/>
    <w:rsid w:val="00634279"/>
    <w:rsid w:val="0063471E"/>
    <w:rsid w:val="00634FD7"/>
    <w:rsid w:val="006361E2"/>
    <w:rsid w:val="006367B2"/>
    <w:rsid w:val="00636916"/>
    <w:rsid w:val="00636B49"/>
    <w:rsid w:val="00636ED5"/>
    <w:rsid w:val="00636F2B"/>
    <w:rsid w:val="0063776E"/>
    <w:rsid w:val="006378E0"/>
    <w:rsid w:val="00640F73"/>
    <w:rsid w:val="00641B93"/>
    <w:rsid w:val="00643F7A"/>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B8C"/>
    <w:rsid w:val="00657C12"/>
    <w:rsid w:val="006616DD"/>
    <w:rsid w:val="00662056"/>
    <w:rsid w:val="00663338"/>
    <w:rsid w:val="00663942"/>
    <w:rsid w:val="00665695"/>
    <w:rsid w:val="006658CE"/>
    <w:rsid w:val="00666560"/>
    <w:rsid w:val="0066672B"/>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0960"/>
    <w:rsid w:val="00681769"/>
    <w:rsid w:val="00681EDD"/>
    <w:rsid w:val="006834DB"/>
    <w:rsid w:val="00684339"/>
    <w:rsid w:val="00685524"/>
    <w:rsid w:val="00685918"/>
    <w:rsid w:val="00685A4D"/>
    <w:rsid w:val="00685EFF"/>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0197"/>
    <w:rsid w:val="006A1052"/>
    <w:rsid w:val="006A306A"/>
    <w:rsid w:val="006A4B67"/>
    <w:rsid w:val="006A4C58"/>
    <w:rsid w:val="006A4FC7"/>
    <w:rsid w:val="006A580D"/>
    <w:rsid w:val="006A62E0"/>
    <w:rsid w:val="006A6B09"/>
    <w:rsid w:val="006A6FBA"/>
    <w:rsid w:val="006A77B8"/>
    <w:rsid w:val="006A7B8C"/>
    <w:rsid w:val="006B021C"/>
    <w:rsid w:val="006B1494"/>
    <w:rsid w:val="006B1979"/>
    <w:rsid w:val="006B1E82"/>
    <w:rsid w:val="006B30F3"/>
    <w:rsid w:val="006B38A2"/>
    <w:rsid w:val="006B5ABD"/>
    <w:rsid w:val="006B5C0E"/>
    <w:rsid w:val="006B622B"/>
    <w:rsid w:val="006B70B8"/>
    <w:rsid w:val="006B7EBC"/>
    <w:rsid w:val="006C0461"/>
    <w:rsid w:val="006C04CC"/>
    <w:rsid w:val="006C07F1"/>
    <w:rsid w:val="006C0D25"/>
    <w:rsid w:val="006C0EB8"/>
    <w:rsid w:val="006C11F2"/>
    <w:rsid w:val="006C1731"/>
    <w:rsid w:val="006C174A"/>
    <w:rsid w:val="006C2A2E"/>
    <w:rsid w:val="006C2B7D"/>
    <w:rsid w:val="006C31D7"/>
    <w:rsid w:val="006C34D9"/>
    <w:rsid w:val="006C47F5"/>
    <w:rsid w:val="006C4C8D"/>
    <w:rsid w:val="006C4D84"/>
    <w:rsid w:val="006C4E09"/>
    <w:rsid w:val="006C5AB0"/>
    <w:rsid w:val="006C6885"/>
    <w:rsid w:val="006D018A"/>
    <w:rsid w:val="006D0576"/>
    <w:rsid w:val="006D0AAD"/>
    <w:rsid w:val="006D0E60"/>
    <w:rsid w:val="006D1545"/>
    <w:rsid w:val="006D1611"/>
    <w:rsid w:val="006D1A75"/>
    <w:rsid w:val="006D1E6E"/>
    <w:rsid w:val="006D20D3"/>
    <w:rsid w:val="006D21D4"/>
    <w:rsid w:val="006D355B"/>
    <w:rsid w:val="006D41E0"/>
    <w:rsid w:val="006D48BA"/>
    <w:rsid w:val="006D4A57"/>
    <w:rsid w:val="006D4D42"/>
    <w:rsid w:val="006D50C5"/>
    <w:rsid w:val="006D5ACB"/>
    <w:rsid w:val="006D6E37"/>
    <w:rsid w:val="006D782A"/>
    <w:rsid w:val="006E0043"/>
    <w:rsid w:val="006E0C35"/>
    <w:rsid w:val="006E0E6C"/>
    <w:rsid w:val="006E1B5E"/>
    <w:rsid w:val="006E20AA"/>
    <w:rsid w:val="006E24C3"/>
    <w:rsid w:val="006E4015"/>
    <w:rsid w:val="006E4207"/>
    <w:rsid w:val="006E6079"/>
    <w:rsid w:val="006E664F"/>
    <w:rsid w:val="006E67B3"/>
    <w:rsid w:val="006E716A"/>
    <w:rsid w:val="006E77C5"/>
    <w:rsid w:val="006E78D9"/>
    <w:rsid w:val="006E7A46"/>
    <w:rsid w:val="006E7E1F"/>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858"/>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3FE6"/>
    <w:rsid w:val="0071412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B13"/>
    <w:rsid w:val="00727C26"/>
    <w:rsid w:val="00727D0E"/>
    <w:rsid w:val="0073062E"/>
    <w:rsid w:val="00730859"/>
    <w:rsid w:val="00730DFA"/>
    <w:rsid w:val="00731C05"/>
    <w:rsid w:val="00731FB8"/>
    <w:rsid w:val="00732803"/>
    <w:rsid w:val="00732C39"/>
    <w:rsid w:val="0073321F"/>
    <w:rsid w:val="00733F0D"/>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452"/>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1D8F"/>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AC0"/>
    <w:rsid w:val="00766D81"/>
    <w:rsid w:val="00767CE9"/>
    <w:rsid w:val="00770332"/>
    <w:rsid w:val="007708BC"/>
    <w:rsid w:val="007715BE"/>
    <w:rsid w:val="00771675"/>
    <w:rsid w:val="00771C1B"/>
    <w:rsid w:val="00771FD8"/>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2F8D"/>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077"/>
    <w:rsid w:val="007A7788"/>
    <w:rsid w:val="007A7B1A"/>
    <w:rsid w:val="007A7B40"/>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1AA"/>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C7FA5"/>
    <w:rsid w:val="007D0B01"/>
    <w:rsid w:val="007D0EBD"/>
    <w:rsid w:val="007D1A7D"/>
    <w:rsid w:val="007D1C0F"/>
    <w:rsid w:val="007D2960"/>
    <w:rsid w:val="007D3578"/>
    <w:rsid w:val="007D44E0"/>
    <w:rsid w:val="007D4B10"/>
    <w:rsid w:val="007D664F"/>
    <w:rsid w:val="007D6DBA"/>
    <w:rsid w:val="007D795D"/>
    <w:rsid w:val="007D7CDF"/>
    <w:rsid w:val="007E03FE"/>
    <w:rsid w:val="007E080B"/>
    <w:rsid w:val="007E21EF"/>
    <w:rsid w:val="007E26B2"/>
    <w:rsid w:val="007E35BD"/>
    <w:rsid w:val="007E4116"/>
    <w:rsid w:val="007E426E"/>
    <w:rsid w:val="007E4B5C"/>
    <w:rsid w:val="007E4FCD"/>
    <w:rsid w:val="007E56B2"/>
    <w:rsid w:val="007E5BE0"/>
    <w:rsid w:val="007E60FC"/>
    <w:rsid w:val="007E6DD0"/>
    <w:rsid w:val="007E74F8"/>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614"/>
    <w:rsid w:val="008238A3"/>
    <w:rsid w:val="0082440D"/>
    <w:rsid w:val="00824F20"/>
    <w:rsid w:val="00825B4D"/>
    <w:rsid w:val="0082617A"/>
    <w:rsid w:val="008262E3"/>
    <w:rsid w:val="00826546"/>
    <w:rsid w:val="008268BF"/>
    <w:rsid w:val="00826E7E"/>
    <w:rsid w:val="00826F0F"/>
    <w:rsid w:val="00827146"/>
    <w:rsid w:val="0082721C"/>
    <w:rsid w:val="008277CA"/>
    <w:rsid w:val="008305A7"/>
    <w:rsid w:val="00830A02"/>
    <w:rsid w:val="00830EAF"/>
    <w:rsid w:val="008320EA"/>
    <w:rsid w:val="0083245F"/>
    <w:rsid w:val="00832762"/>
    <w:rsid w:val="00832ABB"/>
    <w:rsid w:val="00832DC9"/>
    <w:rsid w:val="00833E10"/>
    <w:rsid w:val="00833E38"/>
    <w:rsid w:val="008340A6"/>
    <w:rsid w:val="0083446A"/>
    <w:rsid w:val="00834888"/>
    <w:rsid w:val="0083524A"/>
    <w:rsid w:val="008355D8"/>
    <w:rsid w:val="00835796"/>
    <w:rsid w:val="008362DF"/>
    <w:rsid w:val="0083670E"/>
    <w:rsid w:val="00837C3F"/>
    <w:rsid w:val="0084015C"/>
    <w:rsid w:val="00840A09"/>
    <w:rsid w:val="00840C51"/>
    <w:rsid w:val="00841E79"/>
    <w:rsid w:val="00842B92"/>
    <w:rsid w:val="008432D0"/>
    <w:rsid w:val="00843F99"/>
    <w:rsid w:val="00845475"/>
    <w:rsid w:val="0084633F"/>
    <w:rsid w:val="00846F6A"/>
    <w:rsid w:val="00847437"/>
    <w:rsid w:val="00847E22"/>
    <w:rsid w:val="0085045B"/>
    <w:rsid w:val="008508D8"/>
    <w:rsid w:val="00850D60"/>
    <w:rsid w:val="00851026"/>
    <w:rsid w:val="00852B38"/>
    <w:rsid w:val="00852DE3"/>
    <w:rsid w:val="00853955"/>
    <w:rsid w:val="00853EFA"/>
    <w:rsid w:val="008540BF"/>
    <w:rsid w:val="00855053"/>
    <w:rsid w:val="008555DE"/>
    <w:rsid w:val="00856308"/>
    <w:rsid w:val="0085670D"/>
    <w:rsid w:val="00856D9E"/>
    <w:rsid w:val="00857747"/>
    <w:rsid w:val="008614D3"/>
    <w:rsid w:val="0086161A"/>
    <w:rsid w:val="008616D5"/>
    <w:rsid w:val="00861EB2"/>
    <w:rsid w:val="00861EED"/>
    <w:rsid w:val="008621DA"/>
    <w:rsid w:val="00862E9C"/>
    <w:rsid w:val="0086359A"/>
    <w:rsid w:val="0086365C"/>
    <w:rsid w:val="00863EDB"/>
    <w:rsid w:val="008647FE"/>
    <w:rsid w:val="00864E5F"/>
    <w:rsid w:val="00865299"/>
    <w:rsid w:val="008658ED"/>
    <w:rsid w:val="00865917"/>
    <w:rsid w:val="00866DFE"/>
    <w:rsid w:val="008672B2"/>
    <w:rsid w:val="0087030F"/>
    <w:rsid w:val="0087071B"/>
    <w:rsid w:val="008708FB"/>
    <w:rsid w:val="00871114"/>
    <w:rsid w:val="00872E81"/>
    <w:rsid w:val="00873016"/>
    <w:rsid w:val="0087321D"/>
    <w:rsid w:val="0087377D"/>
    <w:rsid w:val="008757B5"/>
    <w:rsid w:val="008762E6"/>
    <w:rsid w:val="00876496"/>
    <w:rsid w:val="008776C3"/>
    <w:rsid w:val="00877AB0"/>
    <w:rsid w:val="00877CAC"/>
    <w:rsid w:val="00880313"/>
    <w:rsid w:val="008805D2"/>
    <w:rsid w:val="008806AB"/>
    <w:rsid w:val="0088116D"/>
    <w:rsid w:val="008818E2"/>
    <w:rsid w:val="00881BFF"/>
    <w:rsid w:val="00881C9E"/>
    <w:rsid w:val="00881D5E"/>
    <w:rsid w:val="00881E43"/>
    <w:rsid w:val="00881F3F"/>
    <w:rsid w:val="008823A4"/>
    <w:rsid w:val="00882E7A"/>
    <w:rsid w:val="00882EFF"/>
    <w:rsid w:val="008830DB"/>
    <w:rsid w:val="0088377A"/>
    <w:rsid w:val="00883E8E"/>
    <w:rsid w:val="00885BE8"/>
    <w:rsid w:val="008860FB"/>
    <w:rsid w:val="0088639D"/>
    <w:rsid w:val="00886441"/>
    <w:rsid w:val="00886739"/>
    <w:rsid w:val="0088678D"/>
    <w:rsid w:val="00886882"/>
    <w:rsid w:val="00886895"/>
    <w:rsid w:val="00887C3F"/>
    <w:rsid w:val="00890158"/>
    <w:rsid w:val="00890DB1"/>
    <w:rsid w:val="00891174"/>
    <w:rsid w:val="00891F76"/>
    <w:rsid w:val="0089238F"/>
    <w:rsid w:val="00892D2B"/>
    <w:rsid w:val="00892D30"/>
    <w:rsid w:val="00892EA3"/>
    <w:rsid w:val="00893440"/>
    <w:rsid w:val="00893BFF"/>
    <w:rsid w:val="0089533D"/>
    <w:rsid w:val="00895567"/>
    <w:rsid w:val="0089686B"/>
    <w:rsid w:val="00896F20"/>
    <w:rsid w:val="00897EE6"/>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046"/>
    <w:rsid w:val="008B21CD"/>
    <w:rsid w:val="008B2A31"/>
    <w:rsid w:val="008B2B39"/>
    <w:rsid w:val="008B36EF"/>
    <w:rsid w:val="008B3C81"/>
    <w:rsid w:val="008B3E9B"/>
    <w:rsid w:val="008B481F"/>
    <w:rsid w:val="008B4D2E"/>
    <w:rsid w:val="008B554E"/>
    <w:rsid w:val="008B6087"/>
    <w:rsid w:val="008B6711"/>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8"/>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5B1B"/>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57DE"/>
    <w:rsid w:val="008E6327"/>
    <w:rsid w:val="008E641D"/>
    <w:rsid w:val="008E7585"/>
    <w:rsid w:val="008E7D72"/>
    <w:rsid w:val="008E7D8B"/>
    <w:rsid w:val="008F0E8A"/>
    <w:rsid w:val="008F11F4"/>
    <w:rsid w:val="008F13DD"/>
    <w:rsid w:val="008F1419"/>
    <w:rsid w:val="008F163C"/>
    <w:rsid w:val="008F17DE"/>
    <w:rsid w:val="008F1A1B"/>
    <w:rsid w:val="008F2408"/>
    <w:rsid w:val="008F358F"/>
    <w:rsid w:val="008F455E"/>
    <w:rsid w:val="008F475D"/>
    <w:rsid w:val="008F47C6"/>
    <w:rsid w:val="008F4C16"/>
    <w:rsid w:val="008F4CBD"/>
    <w:rsid w:val="008F5D78"/>
    <w:rsid w:val="008F6310"/>
    <w:rsid w:val="008F63E6"/>
    <w:rsid w:val="008F653A"/>
    <w:rsid w:val="008F767B"/>
    <w:rsid w:val="008F7B30"/>
    <w:rsid w:val="008F7E77"/>
    <w:rsid w:val="008F7E8F"/>
    <w:rsid w:val="008F7F95"/>
    <w:rsid w:val="00900FD3"/>
    <w:rsid w:val="00901EF4"/>
    <w:rsid w:val="00901F4E"/>
    <w:rsid w:val="009024D2"/>
    <w:rsid w:val="00903D01"/>
    <w:rsid w:val="0090412A"/>
    <w:rsid w:val="0090465D"/>
    <w:rsid w:val="00904A56"/>
    <w:rsid w:val="00904D4F"/>
    <w:rsid w:val="00904E02"/>
    <w:rsid w:val="009050F7"/>
    <w:rsid w:val="009054AD"/>
    <w:rsid w:val="009056B6"/>
    <w:rsid w:val="00906254"/>
    <w:rsid w:val="00906392"/>
    <w:rsid w:val="0090684E"/>
    <w:rsid w:val="0090718C"/>
    <w:rsid w:val="00907638"/>
    <w:rsid w:val="009105F8"/>
    <w:rsid w:val="009106DB"/>
    <w:rsid w:val="009108CE"/>
    <w:rsid w:val="00910A01"/>
    <w:rsid w:val="009121A9"/>
    <w:rsid w:val="0091220D"/>
    <w:rsid w:val="00912820"/>
    <w:rsid w:val="00912B16"/>
    <w:rsid w:val="00913175"/>
    <w:rsid w:val="0091338B"/>
    <w:rsid w:val="00913907"/>
    <w:rsid w:val="00914EED"/>
    <w:rsid w:val="00915055"/>
    <w:rsid w:val="00915122"/>
    <w:rsid w:val="009165C7"/>
    <w:rsid w:val="0091681C"/>
    <w:rsid w:val="009168ED"/>
    <w:rsid w:val="00916B60"/>
    <w:rsid w:val="00916C31"/>
    <w:rsid w:val="00917B42"/>
    <w:rsid w:val="00920605"/>
    <w:rsid w:val="00920A30"/>
    <w:rsid w:val="00920A87"/>
    <w:rsid w:val="00920D30"/>
    <w:rsid w:val="009215A2"/>
    <w:rsid w:val="009220A1"/>
    <w:rsid w:val="00922DE2"/>
    <w:rsid w:val="009233A6"/>
    <w:rsid w:val="0092352C"/>
    <w:rsid w:val="009237DD"/>
    <w:rsid w:val="00924C76"/>
    <w:rsid w:val="00925C13"/>
    <w:rsid w:val="00925EC0"/>
    <w:rsid w:val="00925F98"/>
    <w:rsid w:val="00926480"/>
    <w:rsid w:val="0092720F"/>
    <w:rsid w:val="009278A7"/>
    <w:rsid w:val="00930B09"/>
    <w:rsid w:val="00930CBD"/>
    <w:rsid w:val="00930EDA"/>
    <w:rsid w:val="00931353"/>
    <w:rsid w:val="00931793"/>
    <w:rsid w:val="009319E7"/>
    <w:rsid w:val="00931A05"/>
    <w:rsid w:val="00932694"/>
    <w:rsid w:val="00932ACB"/>
    <w:rsid w:val="009332CB"/>
    <w:rsid w:val="00933620"/>
    <w:rsid w:val="00933739"/>
    <w:rsid w:val="009341A8"/>
    <w:rsid w:val="009348D1"/>
    <w:rsid w:val="00935BE9"/>
    <w:rsid w:val="00936908"/>
    <w:rsid w:val="00936ABB"/>
    <w:rsid w:val="00936FA8"/>
    <w:rsid w:val="00937CDB"/>
    <w:rsid w:val="00940571"/>
    <w:rsid w:val="0094094D"/>
    <w:rsid w:val="00940AF0"/>
    <w:rsid w:val="00940FF1"/>
    <w:rsid w:val="00941C73"/>
    <w:rsid w:val="00941F24"/>
    <w:rsid w:val="00943359"/>
    <w:rsid w:val="0094373D"/>
    <w:rsid w:val="00943F89"/>
    <w:rsid w:val="009448E2"/>
    <w:rsid w:val="00944A5F"/>
    <w:rsid w:val="00944DC9"/>
    <w:rsid w:val="00944FA6"/>
    <w:rsid w:val="00944FBE"/>
    <w:rsid w:val="009456BC"/>
    <w:rsid w:val="00945799"/>
    <w:rsid w:val="00946216"/>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8A8"/>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4E4"/>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4ED6"/>
    <w:rsid w:val="00985081"/>
    <w:rsid w:val="009855AA"/>
    <w:rsid w:val="00985790"/>
    <w:rsid w:val="00985AEC"/>
    <w:rsid w:val="00986236"/>
    <w:rsid w:val="009862FB"/>
    <w:rsid w:val="00986504"/>
    <w:rsid w:val="00986E36"/>
    <w:rsid w:val="009876A6"/>
    <w:rsid w:val="00987E97"/>
    <w:rsid w:val="0099162E"/>
    <w:rsid w:val="00991BA2"/>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6A7B"/>
    <w:rsid w:val="009A780B"/>
    <w:rsid w:val="009B03AF"/>
    <w:rsid w:val="009B0F0F"/>
    <w:rsid w:val="009B0F87"/>
    <w:rsid w:val="009B1476"/>
    <w:rsid w:val="009B24DA"/>
    <w:rsid w:val="009B304C"/>
    <w:rsid w:val="009B3233"/>
    <w:rsid w:val="009B35AA"/>
    <w:rsid w:val="009B3DDF"/>
    <w:rsid w:val="009B412D"/>
    <w:rsid w:val="009B43C4"/>
    <w:rsid w:val="009B4DB6"/>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17E"/>
    <w:rsid w:val="009C6346"/>
    <w:rsid w:val="009C6937"/>
    <w:rsid w:val="009C6FF3"/>
    <w:rsid w:val="009C7792"/>
    <w:rsid w:val="009C7CA1"/>
    <w:rsid w:val="009D00F0"/>
    <w:rsid w:val="009D0153"/>
    <w:rsid w:val="009D0247"/>
    <w:rsid w:val="009D0795"/>
    <w:rsid w:val="009D08D7"/>
    <w:rsid w:val="009D0A00"/>
    <w:rsid w:val="009D0A53"/>
    <w:rsid w:val="009D1539"/>
    <w:rsid w:val="009D159A"/>
    <w:rsid w:val="009D1874"/>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386A"/>
    <w:rsid w:val="009E4CFA"/>
    <w:rsid w:val="009E525E"/>
    <w:rsid w:val="009E5455"/>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A8E"/>
    <w:rsid w:val="009F5BFC"/>
    <w:rsid w:val="009F5EAB"/>
    <w:rsid w:val="009F60A0"/>
    <w:rsid w:val="009F714F"/>
    <w:rsid w:val="009F7443"/>
    <w:rsid w:val="009F7A34"/>
    <w:rsid w:val="009F7A8B"/>
    <w:rsid w:val="00A016D6"/>
    <w:rsid w:val="00A02B26"/>
    <w:rsid w:val="00A030A1"/>
    <w:rsid w:val="00A035C3"/>
    <w:rsid w:val="00A0426D"/>
    <w:rsid w:val="00A0444A"/>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6E1"/>
    <w:rsid w:val="00A1781A"/>
    <w:rsid w:val="00A2090B"/>
    <w:rsid w:val="00A21361"/>
    <w:rsid w:val="00A21710"/>
    <w:rsid w:val="00A21D36"/>
    <w:rsid w:val="00A22871"/>
    <w:rsid w:val="00A2382A"/>
    <w:rsid w:val="00A23B0E"/>
    <w:rsid w:val="00A24138"/>
    <w:rsid w:val="00A25574"/>
    <w:rsid w:val="00A25DC9"/>
    <w:rsid w:val="00A261E8"/>
    <w:rsid w:val="00A2714E"/>
    <w:rsid w:val="00A2759D"/>
    <w:rsid w:val="00A30BA1"/>
    <w:rsid w:val="00A30DBA"/>
    <w:rsid w:val="00A30E0C"/>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1D4D"/>
    <w:rsid w:val="00A42014"/>
    <w:rsid w:val="00A436D0"/>
    <w:rsid w:val="00A43EFC"/>
    <w:rsid w:val="00A4519A"/>
    <w:rsid w:val="00A45F38"/>
    <w:rsid w:val="00A474D0"/>
    <w:rsid w:val="00A51888"/>
    <w:rsid w:val="00A51C2B"/>
    <w:rsid w:val="00A51C82"/>
    <w:rsid w:val="00A51E5D"/>
    <w:rsid w:val="00A52B28"/>
    <w:rsid w:val="00A5342D"/>
    <w:rsid w:val="00A535A0"/>
    <w:rsid w:val="00A53B2A"/>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1A22"/>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2EA"/>
    <w:rsid w:val="00A92533"/>
    <w:rsid w:val="00A92F06"/>
    <w:rsid w:val="00A937DD"/>
    <w:rsid w:val="00A9381A"/>
    <w:rsid w:val="00A93A82"/>
    <w:rsid w:val="00A93E13"/>
    <w:rsid w:val="00A94296"/>
    <w:rsid w:val="00A9450E"/>
    <w:rsid w:val="00A94D00"/>
    <w:rsid w:val="00A95343"/>
    <w:rsid w:val="00A95F50"/>
    <w:rsid w:val="00A96695"/>
    <w:rsid w:val="00A968CA"/>
    <w:rsid w:val="00A974AE"/>
    <w:rsid w:val="00AA0B98"/>
    <w:rsid w:val="00AA10F5"/>
    <w:rsid w:val="00AA1861"/>
    <w:rsid w:val="00AA2C42"/>
    <w:rsid w:val="00AA2C7F"/>
    <w:rsid w:val="00AA2E57"/>
    <w:rsid w:val="00AA38A3"/>
    <w:rsid w:val="00AA43A9"/>
    <w:rsid w:val="00AA4C4C"/>
    <w:rsid w:val="00AA4DED"/>
    <w:rsid w:val="00AA4E0A"/>
    <w:rsid w:val="00AA4EEE"/>
    <w:rsid w:val="00AA512C"/>
    <w:rsid w:val="00AA5787"/>
    <w:rsid w:val="00AA6520"/>
    <w:rsid w:val="00AA7AD0"/>
    <w:rsid w:val="00AB1980"/>
    <w:rsid w:val="00AB19CC"/>
    <w:rsid w:val="00AB23E6"/>
    <w:rsid w:val="00AB27B9"/>
    <w:rsid w:val="00AB2995"/>
    <w:rsid w:val="00AB35C8"/>
    <w:rsid w:val="00AB3744"/>
    <w:rsid w:val="00AB3C79"/>
    <w:rsid w:val="00AB3D81"/>
    <w:rsid w:val="00AB4DC9"/>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3266"/>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4F4"/>
    <w:rsid w:val="00AF19C3"/>
    <w:rsid w:val="00AF1ABD"/>
    <w:rsid w:val="00AF2ADA"/>
    <w:rsid w:val="00AF2CC9"/>
    <w:rsid w:val="00AF2F31"/>
    <w:rsid w:val="00AF3003"/>
    <w:rsid w:val="00AF4C69"/>
    <w:rsid w:val="00AF5526"/>
    <w:rsid w:val="00AF5955"/>
    <w:rsid w:val="00AF79FE"/>
    <w:rsid w:val="00AF7F44"/>
    <w:rsid w:val="00B00210"/>
    <w:rsid w:val="00B0032B"/>
    <w:rsid w:val="00B01A66"/>
    <w:rsid w:val="00B01F15"/>
    <w:rsid w:val="00B04390"/>
    <w:rsid w:val="00B056AE"/>
    <w:rsid w:val="00B07332"/>
    <w:rsid w:val="00B075FC"/>
    <w:rsid w:val="00B103E5"/>
    <w:rsid w:val="00B109EE"/>
    <w:rsid w:val="00B11578"/>
    <w:rsid w:val="00B11FD7"/>
    <w:rsid w:val="00B126F9"/>
    <w:rsid w:val="00B13D1E"/>
    <w:rsid w:val="00B14A1E"/>
    <w:rsid w:val="00B14E7D"/>
    <w:rsid w:val="00B160F9"/>
    <w:rsid w:val="00B16EDD"/>
    <w:rsid w:val="00B16EE8"/>
    <w:rsid w:val="00B17688"/>
    <w:rsid w:val="00B17869"/>
    <w:rsid w:val="00B17E27"/>
    <w:rsid w:val="00B20023"/>
    <w:rsid w:val="00B2172E"/>
    <w:rsid w:val="00B21B97"/>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086"/>
    <w:rsid w:val="00B36124"/>
    <w:rsid w:val="00B364F9"/>
    <w:rsid w:val="00B366A1"/>
    <w:rsid w:val="00B3683A"/>
    <w:rsid w:val="00B3727B"/>
    <w:rsid w:val="00B37879"/>
    <w:rsid w:val="00B37A7A"/>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6E0C"/>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1A4F"/>
    <w:rsid w:val="00B72868"/>
    <w:rsid w:val="00B72F05"/>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2EDE"/>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19B7"/>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22F"/>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95A"/>
    <w:rsid w:val="00BD0CC1"/>
    <w:rsid w:val="00BD0F91"/>
    <w:rsid w:val="00BD1032"/>
    <w:rsid w:val="00BD1CEF"/>
    <w:rsid w:val="00BD2580"/>
    <w:rsid w:val="00BD2CA8"/>
    <w:rsid w:val="00BD2FBF"/>
    <w:rsid w:val="00BD4AB8"/>
    <w:rsid w:val="00BD587E"/>
    <w:rsid w:val="00BD6164"/>
    <w:rsid w:val="00BD6189"/>
    <w:rsid w:val="00BD641B"/>
    <w:rsid w:val="00BD695A"/>
    <w:rsid w:val="00BD6E35"/>
    <w:rsid w:val="00BE011E"/>
    <w:rsid w:val="00BE0766"/>
    <w:rsid w:val="00BE0FE7"/>
    <w:rsid w:val="00BE1FD0"/>
    <w:rsid w:val="00BE207A"/>
    <w:rsid w:val="00BE23D3"/>
    <w:rsid w:val="00BE24B8"/>
    <w:rsid w:val="00BE2B82"/>
    <w:rsid w:val="00BE2C8F"/>
    <w:rsid w:val="00BE2E29"/>
    <w:rsid w:val="00BE2FE2"/>
    <w:rsid w:val="00BE5C84"/>
    <w:rsid w:val="00BE628E"/>
    <w:rsid w:val="00BE63E1"/>
    <w:rsid w:val="00BE65BA"/>
    <w:rsid w:val="00BE6F50"/>
    <w:rsid w:val="00BE7226"/>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0"/>
    <w:rsid w:val="00BF7B93"/>
    <w:rsid w:val="00BF7E31"/>
    <w:rsid w:val="00BF7F40"/>
    <w:rsid w:val="00C000CA"/>
    <w:rsid w:val="00C00614"/>
    <w:rsid w:val="00C00E7B"/>
    <w:rsid w:val="00C00FF8"/>
    <w:rsid w:val="00C01D0F"/>
    <w:rsid w:val="00C02E4B"/>
    <w:rsid w:val="00C040E7"/>
    <w:rsid w:val="00C04B45"/>
    <w:rsid w:val="00C04EB8"/>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823"/>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06E"/>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760"/>
    <w:rsid w:val="00C4180E"/>
    <w:rsid w:val="00C418AE"/>
    <w:rsid w:val="00C42849"/>
    <w:rsid w:val="00C42F2A"/>
    <w:rsid w:val="00C43218"/>
    <w:rsid w:val="00C433CB"/>
    <w:rsid w:val="00C43490"/>
    <w:rsid w:val="00C43499"/>
    <w:rsid w:val="00C43625"/>
    <w:rsid w:val="00C43B21"/>
    <w:rsid w:val="00C43BD7"/>
    <w:rsid w:val="00C44B4D"/>
    <w:rsid w:val="00C450A7"/>
    <w:rsid w:val="00C4538C"/>
    <w:rsid w:val="00C47256"/>
    <w:rsid w:val="00C4745F"/>
    <w:rsid w:val="00C475B7"/>
    <w:rsid w:val="00C476E1"/>
    <w:rsid w:val="00C478C1"/>
    <w:rsid w:val="00C478D3"/>
    <w:rsid w:val="00C52566"/>
    <w:rsid w:val="00C527BD"/>
    <w:rsid w:val="00C53615"/>
    <w:rsid w:val="00C53830"/>
    <w:rsid w:val="00C53B69"/>
    <w:rsid w:val="00C53C6C"/>
    <w:rsid w:val="00C53E0C"/>
    <w:rsid w:val="00C54713"/>
    <w:rsid w:val="00C552BE"/>
    <w:rsid w:val="00C55992"/>
    <w:rsid w:val="00C55B8E"/>
    <w:rsid w:val="00C57708"/>
    <w:rsid w:val="00C579E7"/>
    <w:rsid w:val="00C57F3A"/>
    <w:rsid w:val="00C60CDC"/>
    <w:rsid w:val="00C618EA"/>
    <w:rsid w:val="00C61F76"/>
    <w:rsid w:val="00C623C0"/>
    <w:rsid w:val="00C63524"/>
    <w:rsid w:val="00C63791"/>
    <w:rsid w:val="00C637F9"/>
    <w:rsid w:val="00C6504C"/>
    <w:rsid w:val="00C651A1"/>
    <w:rsid w:val="00C651F6"/>
    <w:rsid w:val="00C65466"/>
    <w:rsid w:val="00C65996"/>
    <w:rsid w:val="00C65F02"/>
    <w:rsid w:val="00C670EB"/>
    <w:rsid w:val="00C67643"/>
    <w:rsid w:val="00C67DB0"/>
    <w:rsid w:val="00C703FD"/>
    <w:rsid w:val="00C709B1"/>
    <w:rsid w:val="00C712B4"/>
    <w:rsid w:val="00C713B0"/>
    <w:rsid w:val="00C714B0"/>
    <w:rsid w:val="00C7226E"/>
    <w:rsid w:val="00C722BD"/>
    <w:rsid w:val="00C72AA6"/>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BA2"/>
    <w:rsid w:val="00C95E28"/>
    <w:rsid w:val="00C96CF9"/>
    <w:rsid w:val="00C97F0E"/>
    <w:rsid w:val="00CA006B"/>
    <w:rsid w:val="00CA051E"/>
    <w:rsid w:val="00CA0B32"/>
    <w:rsid w:val="00CA1871"/>
    <w:rsid w:val="00CA1A05"/>
    <w:rsid w:val="00CA1B2D"/>
    <w:rsid w:val="00CA2DA6"/>
    <w:rsid w:val="00CA3790"/>
    <w:rsid w:val="00CA4190"/>
    <w:rsid w:val="00CA44CA"/>
    <w:rsid w:val="00CA4746"/>
    <w:rsid w:val="00CA48A4"/>
    <w:rsid w:val="00CA512D"/>
    <w:rsid w:val="00CA5BC7"/>
    <w:rsid w:val="00CA5DA4"/>
    <w:rsid w:val="00CA67FC"/>
    <w:rsid w:val="00CA6AA3"/>
    <w:rsid w:val="00CA6AE1"/>
    <w:rsid w:val="00CA6B1F"/>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3F47"/>
    <w:rsid w:val="00CC4246"/>
    <w:rsid w:val="00CC580B"/>
    <w:rsid w:val="00CC6943"/>
    <w:rsid w:val="00CC6C92"/>
    <w:rsid w:val="00CC6EAF"/>
    <w:rsid w:val="00CC70CC"/>
    <w:rsid w:val="00CC7D8B"/>
    <w:rsid w:val="00CD0A9B"/>
    <w:rsid w:val="00CD0B85"/>
    <w:rsid w:val="00CD0DC8"/>
    <w:rsid w:val="00CD11B7"/>
    <w:rsid w:val="00CD1A9F"/>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3BA4"/>
    <w:rsid w:val="00CE4E2C"/>
    <w:rsid w:val="00CE4F4F"/>
    <w:rsid w:val="00CE519D"/>
    <w:rsid w:val="00CE5635"/>
    <w:rsid w:val="00CE581F"/>
    <w:rsid w:val="00CE6611"/>
    <w:rsid w:val="00CE74A8"/>
    <w:rsid w:val="00CE7590"/>
    <w:rsid w:val="00CF0014"/>
    <w:rsid w:val="00CF1CF7"/>
    <w:rsid w:val="00CF25AD"/>
    <w:rsid w:val="00CF3776"/>
    <w:rsid w:val="00CF3A8C"/>
    <w:rsid w:val="00CF50A5"/>
    <w:rsid w:val="00CF51A6"/>
    <w:rsid w:val="00CF5256"/>
    <w:rsid w:val="00CF5510"/>
    <w:rsid w:val="00CF6DB1"/>
    <w:rsid w:val="00CF72F9"/>
    <w:rsid w:val="00CF7858"/>
    <w:rsid w:val="00D0021E"/>
    <w:rsid w:val="00D00E6B"/>
    <w:rsid w:val="00D01920"/>
    <w:rsid w:val="00D01CB3"/>
    <w:rsid w:val="00D025A8"/>
    <w:rsid w:val="00D0292E"/>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31B"/>
    <w:rsid w:val="00D236E1"/>
    <w:rsid w:val="00D23E16"/>
    <w:rsid w:val="00D24503"/>
    <w:rsid w:val="00D24BF4"/>
    <w:rsid w:val="00D24C85"/>
    <w:rsid w:val="00D25FD2"/>
    <w:rsid w:val="00D26480"/>
    <w:rsid w:val="00D27608"/>
    <w:rsid w:val="00D27BA5"/>
    <w:rsid w:val="00D27C0A"/>
    <w:rsid w:val="00D27C1F"/>
    <w:rsid w:val="00D27FC2"/>
    <w:rsid w:val="00D305CE"/>
    <w:rsid w:val="00D30754"/>
    <w:rsid w:val="00D317AD"/>
    <w:rsid w:val="00D3282C"/>
    <w:rsid w:val="00D34F16"/>
    <w:rsid w:val="00D34F9D"/>
    <w:rsid w:val="00D35468"/>
    <w:rsid w:val="00D35AFC"/>
    <w:rsid w:val="00D360CD"/>
    <w:rsid w:val="00D3695C"/>
    <w:rsid w:val="00D37101"/>
    <w:rsid w:val="00D40E29"/>
    <w:rsid w:val="00D410C5"/>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8DE"/>
    <w:rsid w:val="00D67C12"/>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479"/>
    <w:rsid w:val="00D82DD3"/>
    <w:rsid w:val="00D82DE0"/>
    <w:rsid w:val="00D82E95"/>
    <w:rsid w:val="00D8341D"/>
    <w:rsid w:val="00D83513"/>
    <w:rsid w:val="00D8373D"/>
    <w:rsid w:val="00D84727"/>
    <w:rsid w:val="00D85821"/>
    <w:rsid w:val="00D86289"/>
    <w:rsid w:val="00D876E4"/>
    <w:rsid w:val="00D912C4"/>
    <w:rsid w:val="00D91F52"/>
    <w:rsid w:val="00D922BD"/>
    <w:rsid w:val="00D9260A"/>
    <w:rsid w:val="00D950D3"/>
    <w:rsid w:val="00D9588F"/>
    <w:rsid w:val="00D95B31"/>
    <w:rsid w:val="00D95CBC"/>
    <w:rsid w:val="00D9628D"/>
    <w:rsid w:val="00D97A9D"/>
    <w:rsid w:val="00D97B37"/>
    <w:rsid w:val="00DA15CD"/>
    <w:rsid w:val="00DA1AB7"/>
    <w:rsid w:val="00DA2604"/>
    <w:rsid w:val="00DA28F9"/>
    <w:rsid w:val="00DA34F5"/>
    <w:rsid w:val="00DA3676"/>
    <w:rsid w:val="00DA4B97"/>
    <w:rsid w:val="00DA4E79"/>
    <w:rsid w:val="00DA54A2"/>
    <w:rsid w:val="00DA5D71"/>
    <w:rsid w:val="00DA6975"/>
    <w:rsid w:val="00DA702B"/>
    <w:rsid w:val="00DA7867"/>
    <w:rsid w:val="00DA7C22"/>
    <w:rsid w:val="00DB062C"/>
    <w:rsid w:val="00DB0A9E"/>
    <w:rsid w:val="00DB0CEF"/>
    <w:rsid w:val="00DB1061"/>
    <w:rsid w:val="00DB152A"/>
    <w:rsid w:val="00DB1A1E"/>
    <w:rsid w:val="00DB21C3"/>
    <w:rsid w:val="00DB2BEB"/>
    <w:rsid w:val="00DB303A"/>
    <w:rsid w:val="00DB3528"/>
    <w:rsid w:val="00DB4117"/>
    <w:rsid w:val="00DB4DBD"/>
    <w:rsid w:val="00DB4F6F"/>
    <w:rsid w:val="00DB58FA"/>
    <w:rsid w:val="00DB68B9"/>
    <w:rsid w:val="00DB7ECF"/>
    <w:rsid w:val="00DC02A6"/>
    <w:rsid w:val="00DC1D33"/>
    <w:rsid w:val="00DC204B"/>
    <w:rsid w:val="00DC29CE"/>
    <w:rsid w:val="00DC30AD"/>
    <w:rsid w:val="00DC35C8"/>
    <w:rsid w:val="00DC39A3"/>
    <w:rsid w:val="00DC42B8"/>
    <w:rsid w:val="00DC5B5A"/>
    <w:rsid w:val="00DC678D"/>
    <w:rsid w:val="00DC684D"/>
    <w:rsid w:val="00DC7010"/>
    <w:rsid w:val="00DC76CF"/>
    <w:rsid w:val="00DC7819"/>
    <w:rsid w:val="00DD0D2A"/>
    <w:rsid w:val="00DD105A"/>
    <w:rsid w:val="00DD20EA"/>
    <w:rsid w:val="00DD252C"/>
    <w:rsid w:val="00DD2960"/>
    <w:rsid w:val="00DD2C6B"/>
    <w:rsid w:val="00DD2E14"/>
    <w:rsid w:val="00DD34B2"/>
    <w:rsid w:val="00DD3EC4"/>
    <w:rsid w:val="00DD4CC3"/>
    <w:rsid w:val="00DD4E7B"/>
    <w:rsid w:val="00DD4FD0"/>
    <w:rsid w:val="00DD4FF3"/>
    <w:rsid w:val="00DD721F"/>
    <w:rsid w:val="00DD7223"/>
    <w:rsid w:val="00DE2145"/>
    <w:rsid w:val="00DE219E"/>
    <w:rsid w:val="00DE27D7"/>
    <w:rsid w:val="00DE2A2C"/>
    <w:rsid w:val="00DE2CCD"/>
    <w:rsid w:val="00DE3F75"/>
    <w:rsid w:val="00DE54D2"/>
    <w:rsid w:val="00DE609B"/>
    <w:rsid w:val="00DE77E5"/>
    <w:rsid w:val="00DF0724"/>
    <w:rsid w:val="00DF16C9"/>
    <w:rsid w:val="00DF2199"/>
    <w:rsid w:val="00DF334A"/>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249"/>
    <w:rsid w:val="00E0596B"/>
    <w:rsid w:val="00E05AF7"/>
    <w:rsid w:val="00E060FF"/>
    <w:rsid w:val="00E06B9A"/>
    <w:rsid w:val="00E07191"/>
    <w:rsid w:val="00E07B0F"/>
    <w:rsid w:val="00E07D00"/>
    <w:rsid w:val="00E10145"/>
    <w:rsid w:val="00E10801"/>
    <w:rsid w:val="00E11294"/>
    <w:rsid w:val="00E12629"/>
    <w:rsid w:val="00E1500C"/>
    <w:rsid w:val="00E15E29"/>
    <w:rsid w:val="00E16476"/>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001E"/>
    <w:rsid w:val="00E314A5"/>
    <w:rsid w:val="00E328BC"/>
    <w:rsid w:val="00E3337F"/>
    <w:rsid w:val="00E33502"/>
    <w:rsid w:val="00E33723"/>
    <w:rsid w:val="00E33781"/>
    <w:rsid w:val="00E33B2E"/>
    <w:rsid w:val="00E343E2"/>
    <w:rsid w:val="00E34467"/>
    <w:rsid w:val="00E34FB5"/>
    <w:rsid w:val="00E356FF"/>
    <w:rsid w:val="00E35764"/>
    <w:rsid w:val="00E3578E"/>
    <w:rsid w:val="00E357CF"/>
    <w:rsid w:val="00E35BEC"/>
    <w:rsid w:val="00E36177"/>
    <w:rsid w:val="00E36261"/>
    <w:rsid w:val="00E36276"/>
    <w:rsid w:val="00E36B0F"/>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6EB6"/>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67520"/>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56CA"/>
    <w:rsid w:val="00E87947"/>
    <w:rsid w:val="00E90A64"/>
    <w:rsid w:val="00E90E70"/>
    <w:rsid w:val="00E91188"/>
    <w:rsid w:val="00E91202"/>
    <w:rsid w:val="00E91512"/>
    <w:rsid w:val="00E92215"/>
    <w:rsid w:val="00E92988"/>
    <w:rsid w:val="00E92C1A"/>
    <w:rsid w:val="00E9348D"/>
    <w:rsid w:val="00E939EF"/>
    <w:rsid w:val="00E944A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2CD9"/>
    <w:rsid w:val="00EA38D1"/>
    <w:rsid w:val="00EA425E"/>
    <w:rsid w:val="00EA49BB"/>
    <w:rsid w:val="00EA4CEB"/>
    <w:rsid w:val="00EA4F82"/>
    <w:rsid w:val="00EA544A"/>
    <w:rsid w:val="00EA55E8"/>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C7E29"/>
    <w:rsid w:val="00ED11AD"/>
    <w:rsid w:val="00ED1719"/>
    <w:rsid w:val="00ED1A61"/>
    <w:rsid w:val="00ED1B8E"/>
    <w:rsid w:val="00ED1DAE"/>
    <w:rsid w:val="00ED1EB7"/>
    <w:rsid w:val="00ED21EA"/>
    <w:rsid w:val="00ED2241"/>
    <w:rsid w:val="00ED27DD"/>
    <w:rsid w:val="00ED2CEB"/>
    <w:rsid w:val="00ED4882"/>
    <w:rsid w:val="00ED49F2"/>
    <w:rsid w:val="00ED53E2"/>
    <w:rsid w:val="00ED586A"/>
    <w:rsid w:val="00ED58F2"/>
    <w:rsid w:val="00ED5B79"/>
    <w:rsid w:val="00ED6037"/>
    <w:rsid w:val="00ED610B"/>
    <w:rsid w:val="00ED6538"/>
    <w:rsid w:val="00ED6D11"/>
    <w:rsid w:val="00ED725D"/>
    <w:rsid w:val="00EE117D"/>
    <w:rsid w:val="00EE14C8"/>
    <w:rsid w:val="00EE19A6"/>
    <w:rsid w:val="00EE19DC"/>
    <w:rsid w:val="00EE1D62"/>
    <w:rsid w:val="00EE21A9"/>
    <w:rsid w:val="00EE3367"/>
    <w:rsid w:val="00EE3393"/>
    <w:rsid w:val="00EE3862"/>
    <w:rsid w:val="00EE38D5"/>
    <w:rsid w:val="00EE433F"/>
    <w:rsid w:val="00EE5017"/>
    <w:rsid w:val="00EE55B2"/>
    <w:rsid w:val="00EE6160"/>
    <w:rsid w:val="00EE6502"/>
    <w:rsid w:val="00EE6A75"/>
    <w:rsid w:val="00EE6B50"/>
    <w:rsid w:val="00EE6EFA"/>
    <w:rsid w:val="00EF018C"/>
    <w:rsid w:val="00EF0202"/>
    <w:rsid w:val="00EF17E2"/>
    <w:rsid w:val="00EF1AC1"/>
    <w:rsid w:val="00EF1B19"/>
    <w:rsid w:val="00EF46EC"/>
    <w:rsid w:val="00EF53A8"/>
    <w:rsid w:val="00EF5BF2"/>
    <w:rsid w:val="00EF5EEA"/>
    <w:rsid w:val="00EF744F"/>
    <w:rsid w:val="00EF7A4D"/>
    <w:rsid w:val="00EF7ED9"/>
    <w:rsid w:val="00F0009A"/>
    <w:rsid w:val="00F000C4"/>
    <w:rsid w:val="00F00AD7"/>
    <w:rsid w:val="00F00C88"/>
    <w:rsid w:val="00F00C9F"/>
    <w:rsid w:val="00F00FBD"/>
    <w:rsid w:val="00F016A4"/>
    <w:rsid w:val="00F01929"/>
    <w:rsid w:val="00F01967"/>
    <w:rsid w:val="00F01A6F"/>
    <w:rsid w:val="00F01D09"/>
    <w:rsid w:val="00F01EA5"/>
    <w:rsid w:val="00F02136"/>
    <w:rsid w:val="00F026B6"/>
    <w:rsid w:val="00F03129"/>
    <w:rsid w:val="00F03E4F"/>
    <w:rsid w:val="00F04665"/>
    <w:rsid w:val="00F04A01"/>
    <w:rsid w:val="00F04D9E"/>
    <w:rsid w:val="00F0503A"/>
    <w:rsid w:val="00F05EA7"/>
    <w:rsid w:val="00F062FD"/>
    <w:rsid w:val="00F06D9A"/>
    <w:rsid w:val="00F07026"/>
    <w:rsid w:val="00F071E7"/>
    <w:rsid w:val="00F079AA"/>
    <w:rsid w:val="00F07F77"/>
    <w:rsid w:val="00F10C0F"/>
    <w:rsid w:val="00F10D5C"/>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B2E"/>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005B"/>
    <w:rsid w:val="00F40B0C"/>
    <w:rsid w:val="00F42AB4"/>
    <w:rsid w:val="00F43633"/>
    <w:rsid w:val="00F43CB1"/>
    <w:rsid w:val="00F43DE3"/>
    <w:rsid w:val="00F440F3"/>
    <w:rsid w:val="00F442E4"/>
    <w:rsid w:val="00F44609"/>
    <w:rsid w:val="00F45BFE"/>
    <w:rsid w:val="00F46622"/>
    <w:rsid w:val="00F46721"/>
    <w:rsid w:val="00F46785"/>
    <w:rsid w:val="00F4682B"/>
    <w:rsid w:val="00F46ADA"/>
    <w:rsid w:val="00F46D35"/>
    <w:rsid w:val="00F470CA"/>
    <w:rsid w:val="00F47195"/>
    <w:rsid w:val="00F50086"/>
    <w:rsid w:val="00F5012F"/>
    <w:rsid w:val="00F50621"/>
    <w:rsid w:val="00F506B5"/>
    <w:rsid w:val="00F50954"/>
    <w:rsid w:val="00F50FED"/>
    <w:rsid w:val="00F528FF"/>
    <w:rsid w:val="00F53A98"/>
    <w:rsid w:val="00F540F7"/>
    <w:rsid w:val="00F546F9"/>
    <w:rsid w:val="00F54DB0"/>
    <w:rsid w:val="00F54DD2"/>
    <w:rsid w:val="00F55031"/>
    <w:rsid w:val="00F5503C"/>
    <w:rsid w:val="00F55121"/>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67E6C"/>
    <w:rsid w:val="00F70001"/>
    <w:rsid w:val="00F705E0"/>
    <w:rsid w:val="00F71900"/>
    <w:rsid w:val="00F719EB"/>
    <w:rsid w:val="00F71D1D"/>
    <w:rsid w:val="00F726EB"/>
    <w:rsid w:val="00F72996"/>
    <w:rsid w:val="00F72D30"/>
    <w:rsid w:val="00F7302E"/>
    <w:rsid w:val="00F73215"/>
    <w:rsid w:val="00F7324F"/>
    <w:rsid w:val="00F7363F"/>
    <w:rsid w:val="00F738E1"/>
    <w:rsid w:val="00F73EB5"/>
    <w:rsid w:val="00F74A0D"/>
    <w:rsid w:val="00F74B1A"/>
    <w:rsid w:val="00F75022"/>
    <w:rsid w:val="00F7512C"/>
    <w:rsid w:val="00F7539F"/>
    <w:rsid w:val="00F7563F"/>
    <w:rsid w:val="00F75878"/>
    <w:rsid w:val="00F759A4"/>
    <w:rsid w:val="00F759EE"/>
    <w:rsid w:val="00F75B21"/>
    <w:rsid w:val="00F75BD8"/>
    <w:rsid w:val="00F75BD9"/>
    <w:rsid w:val="00F762BD"/>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6DE1"/>
    <w:rsid w:val="00F97564"/>
    <w:rsid w:val="00F9762B"/>
    <w:rsid w:val="00FA0624"/>
    <w:rsid w:val="00FA17B7"/>
    <w:rsid w:val="00FA1AD1"/>
    <w:rsid w:val="00FA1CBA"/>
    <w:rsid w:val="00FA3530"/>
    <w:rsid w:val="00FA3682"/>
    <w:rsid w:val="00FA46AF"/>
    <w:rsid w:val="00FA4921"/>
    <w:rsid w:val="00FA4C9C"/>
    <w:rsid w:val="00FA4CE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0E58"/>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3E6"/>
    <w:rsid w:val="00FD093C"/>
    <w:rsid w:val="00FD0D8D"/>
    <w:rsid w:val="00FD1A64"/>
    <w:rsid w:val="00FD21D1"/>
    <w:rsid w:val="00FD27C0"/>
    <w:rsid w:val="00FD284C"/>
    <w:rsid w:val="00FD2B86"/>
    <w:rsid w:val="00FD2C02"/>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1B1"/>
    <w:rsid w:val="00FE63A2"/>
    <w:rsid w:val="00FE6570"/>
    <w:rsid w:val="00FF0B4A"/>
    <w:rsid w:val="00FF13ED"/>
    <w:rsid w:val="00FF1559"/>
    <w:rsid w:val="00FF17CE"/>
    <w:rsid w:val="00FF2643"/>
    <w:rsid w:val="00FF2645"/>
    <w:rsid w:val="00FF26F3"/>
    <w:rsid w:val="00FF291E"/>
    <w:rsid w:val="00FF2CA8"/>
    <w:rsid w:val="00FF4106"/>
    <w:rsid w:val="00FF431B"/>
    <w:rsid w:val="00FF51AB"/>
    <w:rsid w:val="00FF5200"/>
    <w:rsid w:val="00FF534E"/>
    <w:rsid w:val="00FF5CC0"/>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50" fillcolor="white">
      <v:fill color="white"/>
    </o:shapedefaults>
    <o:shapelayout v:ext="edit">
      <o:idmap v:ext="edit" data="2"/>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1"/>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32"/>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32"/>
      </w:numPr>
      <w:spacing w:before="120" w:after="120" w:line="240" w:lineRule="auto"/>
    </w:pPr>
    <w:rPr>
      <w:rFonts w:ascii="Arial" w:hAnsi="Arial" w:cs="Arial"/>
      <w:b/>
      <w:bCs/>
      <w:sz w:val="22"/>
      <w:szCs w:val="26"/>
      <w:lang w:val="en-GB" w:eastAsia="ar-SA"/>
    </w:rPr>
  </w:style>
  <w:style w:type="character" w:styleId="UnresolvedMention">
    <w:name w:val="Unresolved Mention"/>
    <w:basedOn w:val="DefaultParagraphFont"/>
    <w:uiPriority w:val="99"/>
    <w:semiHidden/>
    <w:unhideWhenUsed/>
    <w:rsid w:val="00295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277323">
      <w:bodyDiv w:val="1"/>
      <w:marLeft w:val="0"/>
      <w:marRight w:val="0"/>
      <w:marTop w:val="0"/>
      <w:marBottom w:val="0"/>
      <w:divBdr>
        <w:top w:val="none" w:sz="0" w:space="0" w:color="auto"/>
        <w:left w:val="none" w:sz="0" w:space="0" w:color="auto"/>
        <w:bottom w:val="none" w:sz="0" w:space="0" w:color="auto"/>
        <w:right w:val="none" w:sz="0" w:space="0" w:color="auto"/>
      </w:divBdr>
    </w:div>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808598123">
      <w:bodyDiv w:val="1"/>
      <w:marLeft w:val="0"/>
      <w:marRight w:val="0"/>
      <w:marTop w:val="0"/>
      <w:marBottom w:val="0"/>
      <w:divBdr>
        <w:top w:val="none" w:sz="0" w:space="0" w:color="auto"/>
        <w:left w:val="none" w:sz="0" w:space="0" w:color="auto"/>
        <w:bottom w:val="none" w:sz="0" w:space="0" w:color="auto"/>
        <w:right w:val="none" w:sz="0" w:space="0" w:color="auto"/>
      </w:divBdr>
    </w:div>
    <w:div w:id="994072255">
      <w:bodyDiv w:val="1"/>
      <w:marLeft w:val="0"/>
      <w:marRight w:val="0"/>
      <w:marTop w:val="0"/>
      <w:marBottom w:val="0"/>
      <w:divBdr>
        <w:top w:val="none" w:sz="0" w:space="0" w:color="auto"/>
        <w:left w:val="none" w:sz="0" w:space="0" w:color="auto"/>
        <w:bottom w:val="none" w:sz="0" w:space="0" w:color="auto"/>
        <w:right w:val="none" w:sz="0" w:space="0" w:color="auto"/>
      </w:divBdr>
    </w:div>
    <w:div w:id="1269388157">
      <w:bodyDiv w:val="1"/>
      <w:marLeft w:val="0"/>
      <w:marRight w:val="0"/>
      <w:marTop w:val="0"/>
      <w:marBottom w:val="0"/>
      <w:divBdr>
        <w:top w:val="none" w:sz="0" w:space="0" w:color="auto"/>
        <w:left w:val="none" w:sz="0" w:space="0" w:color="auto"/>
        <w:bottom w:val="none" w:sz="0" w:space="0" w:color="auto"/>
        <w:right w:val="none" w:sz="0" w:space="0" w:color="auto"/>
      </w:divBdr>
    </w:div>
    <w:div w:id="1549760010">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8.jpeg"/><Relationship Id="rId39" Type="http://schemas.openxmlformats.org/officeDocument/2006/relationships/hyperlink" Target="http://www.epsg-registry.org" TargetMode="External"/><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2B700E-6394-4E6A-B10F-0E070E4AA74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5.xml><?xml version="1.0" encoding="utf-8"?>
<ds:datastoreItem xmlns:ds="http://schemas.openxmlformats.org/officeDocument/2006/customXml" ds:itemID="{D1498684-C9CC-44F6-BFEB-9D66620C9C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82</Pages>
  <Words>23896</Words>
  <Characters>142738</Characters>
  <Application>Microsoft Office Word</Application>
  <DocSecurity>0</DocSecurity>
  <Lines>1189</Lines>
  <Paragraphs>332</Paragraphs>
  <ScaleCrop>false</ScaleCrop>
  <HeadingPairs>
    <vt:vector size="2" baseType="variant">
      <vt:variant>
        <vt:lpstr>Title</vt:lpstr>
      </vt:variant>
      <vt:variant>
        <vt:i4>1</vt:i4>
      </vt:variant>
    </vt:vector>
  </HeadingPairs>
  <TitlesOfParts>
    <vt:vector size="1" baseType="lpstr">
      <vt:lpstr/>
    </vt:vector>
  </TitlesOfParts>
  <Company>afnor</Company>
  <LinksUpToDate>false</LinksUpToDate>
  <CharactersWithSpaces>166302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jeff.wootton@iho.int</dc:creator>
  <cp:keywords/>
  <dc:description/>
  <cp:lastModifiedBy>Jeff Wootton</cp:lastModifiedBy>
  <cp:revision>4</cp:revision>
  <cp:lastPrinted>2024-07-22T07:37:00Z</cp:lastPrinted>
  <dcterms:created xsi:type="dcterms:W3CDTF">2024-10-15T12:49:00Z</dcterms:created>
  <dcterms:modified xsi:type="dcterms:W3CDTF">2024-10-15T12:51:00Z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